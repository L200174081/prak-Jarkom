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before="41" w:line="292" w:lineRule="auto"/>
        <w:ind w:left="119" w:right="7281"/>
        <w:rPr>
          <w:lang/>
        </w:rPr>
      </w:pPr>
      <w:r>
        <w:rPr>
          <w:lang/>
        </w:rPr>
        <w:t>ARIS RAHMAT FATONI</w:t>
      </w:r>
    </w:p>
    <w:p>
      <w:pPr>
        <w:pStyle w:val="3"/>
        <w:spacing w:before="41" w:line="292" w:lineRule="auto"/>
        <w:ind w:left="119" w:right="7281"/>
      </w:pPr>
      <w:r>
        <w:t>L20017</w:t>
      </w:r>
      <w:r>
        <w:rPr>
          <w:lang/>
        </w:rPr>
        <w:t>40</w:t>
      </w:r>
      <w:bookmarkStart w:id="0" w:name="_GoBack"/>
      <w:bookmarkEnd w:id="0"/>
      <w:r>
        <w:t>81</w:t>
      </w:r>
    </w:p>
    <w:p>
      <w:pPr>
        <w:pStyle w:val="3"/>
        <w:spacing w:line="292" w:lineRule="auto"/>
        <w:ind w:left="119" w:right="8629"/>
      </w:pPr>
      <w:r>
        <w:rPr>
          <w:w w:val="95"/>
        </w:rPr>
        <w:t xml:space="preserve">Kelas D </w:t>
      </w:r>
      <w:r>
        <w:t>Modul 7</w:t>
      </w:r>
    </w:p>
    <w:p>
      <w:pPr>
        <w:pStyle w:val="2"/>
        <w:spacing w:before="199"/>
        <w:ind w:left="119"/>
      </w:pPr>
      <w:r>
        <w:t>KEGIATAN 1 STATIC ROUTING</w:t>
      </w:r>
    </w:p>
    <w:p>
      <w:pPr>
        <w:pStyle w:val="7"/>
        <w:numPr>
          <w:ilvl w:val="0"/>
          <w:numId w:val="1"/>
        </w:numPr>
        <w:tabs>
          <w:tab w:val="left" w:pos="941"/>
        </w:tabs>
        <w:spacing w:before="53" w:after="0" w:line="240" w:lineRule="auto"/>
        <w:ind w:left="941" w:right="0" w:hanging="361"/>
        <w:jc w:val="left"/>
        <w:rPr>
          <w:rFonts w:ascii="Times New Roman"/>
          <w:sz w:val="24"/>
        </w:rPr>
      </w:pPr>
      <w:r>
        <w:rPr>
          <w:sz w:val="24"/>
        </w:rPr>
        <w:t>Buat</w:t>
      </w:r>
      <w:r>
        <w:rPr>
          <w:spacing w:val="-14"/>
          <w:sz w:val="24"/>
        </w:rPr>
        <w:t xml:space="preserve"> </w:t>
      </w:r>
      <w:r>
        <w:rPr>
          <w:sz w:val="24"/>
        </w:rPr>
        <w:t>topologi</w:t>
      </w:r>
    </w:p>
    <w:p>
      <w:pPr>
        <w:pStyle w:val="7"/>
        <w:numPr>
          <w:ilvl w:val="0"/>
          <w:numId w:val="1"/>
        </w:numPr>
        <w:tabs>
          <w:tab w:val="left" w:pos="941"/>
        </w:tabs>
        <w:spacing w:before="59" w:after="0" w:line="240" w:lineRule="auto"/>
        <w:ind w:left="941" w:right="0" w:hanging="361"/>
        <w:jc w:val="left"/>
        <w:rPr>
          <w:rFonts w:ascii="Times New Roman"/>
          <w:sz w:val="24"/>
        </w:rPr>
      </w:pPr>
      <w:r>
        <w:drawing>
          <wp:anchor distT="0" distB="0" distL="0" distR="0" simplePos="0" relativeHeight="268433408" behindDoc="1" locked="0" layoutInCell="1" allowOverlap="1">
            <wp:simplePos x="0" y="0"/>
            <wp:positionH relativeFrom="page">
              <wp:posOffset>1730375</wp:posOffset>
            </wp:positionH>
            <wp:positionV relativeFrom="paragraph">
              <wp:posOffset>260985</wp:posOffset>
            </wp:positionV>
            <wp:extent cx="5485130" cy="414464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259" cy="4144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Beri</w:t>
      </w:r>
      <w:r>
        <w:rPr>
          <w:spacing w:val="-13"/>
          <w:sz w:val="24"/>
        </w:rPr>
        <w:t xml:space="preserve"> </w:t>
      </w:r>
      <w:r>
        <w:rPr>
          <w:sz w:val="24"/>
        </w:rPr>
        <w:t>nama</w:t>
      </w:r>
    </w:p>
    <w:p>
      <w:pPr>
        <w:pStyle w:val="7"/>
        <w:numPr>
          <w:ilvl w:val="0"/>
          <w:numId w:val="1"/>
        </w:numPr>
        <w:tabs>
          <w:tab w:val="left" w:pos="998"/>
          <w:tab w:val="left" w:pos="999"/>
        </w:tabs>
        <w:spacing w:before="222" w:after="0" w:line="240" w:lineRule="auto"/>
        <w:ind w:left="998" w:right="0" w:hanging="423"/>
        <w:jc w:val="left"/>
        <w:rPr>
          <w:rFonts w:ascii="Times New Roman"/>
          <w:sz w:val="24"/>
        </w:rPr>
      </w:pPr>
      <w:r>
        <w:rPr>
          <w:sz w:val="24"/>
        </w:rPr>
        <w:t>-</w:t>
      </w:r>
      <w:r>
        <w:rPr>
          <w:spacing w:val="-23"/>
          <w:sz w:val="24"/>
        </w:rPr>
        <w:t xml:space="preserve"> </w:t>
      </w:r>
      <w:r>
        <w:rPr>
          <w:sz w:val="24"/>
        </w:rPr>
        <w:t>Konfigurasi</w:t>
      </w:r>
      <w:r>
        <w:rPr>
          <w:spacing w:val="-24"/>
          <w:sz w:val="24"/>
        </w:rPr>
        <w:t xml:space="preserve"> </w:t>
      </w:r>
      <w:r>
        <w:rPr>
          <w:sz w:val="24"/>
        </w:rPr>
        <w:t>IP</w:t>
      </w:r>
      <w:r>
        <w:rPr>
          <w:spacing w:val="-20"/>
          <w:sz w:val="24"/>
        </w:rPr>
        <w:t xml:space="preserve"> </w:t>
      </w:r>
      <w:r>
        <w:rPr>
          <w:sz w:val="24"/>
        </w:rPr>
        <w:t>address</w:t>
      </w:r>
      <w:r>
        <w:rPr>
          <w:spacing w:val="-19"/>
          <w:sz w:val="24"/>
        </w:rPr>
        <w:t xml:space="preserve"> </w:t>
      </w:r>
      <w:r>
        <w:rPr>
          <w:sz w:val="24"/>
        </w:rPr>
        <w:t>interface</w:t>
      </w:r>
      <w:r>
        <w:rPr>
          <w:spacing w:val="-17"/>
          <w:sz w:val="24"/>
        </w:rPr>
        <w:t xml:space="preserve"> </w:t>
      </w:r>
      <w:r>
        <w:rPr>
          <w:sz w:val="24"/>
        </w:rPr>
        <w:t>ethernet</w:t>
      </w:r>
      <w:r>
        <w:rPr>
          <w:spacing w:val="-20"/>
          <w:sz w:val="24"/>
        </w:rPr>
        <w:t xml:space="preserve"> </w:t>
      </w:r>
      <w:r>
        <w:rPr>
          <w:sz w:val="24"/>
        </w:rPr>
        <w:t>0</w:t>
      </w:r>
      <w:r>
        <w:rPr>
          <w:spacing w:val="-18"/>
          <w:sz w:val="24"/>
        </w:rPr>
        <w:t xml:space="preserve"> </w:t>
      </w:r>
      <w:r>
        <w:rPr>
          <w:sz w:val="24"/>
        </w:rPr>
        <w:t>untuk</w:t>
      </w:r>
      <w:r>
        <w:rPr>
          <w:spacing w:val="-17"/>
          <w:sz w:val="24"/>
        </w:rPr>
        <w:t xml:space="preserve"> </w:t>
      </w:r>
      <w:r>
        <w:rPr>
          <w:sz w:val="24"/>
        </w:rPr>
        <w:t>router</w:t>
      </w:r>
      <w:r>
        <w:rPr>
          <w:spacing w:val="-18"/>
          <w:sz w:val="24"/>
        </w:rPr>
        <w:t xml:space="preserve"> </w:t>
      </w:r>
      <w:r>
        <w:rPr>
          <w:sz w:val="24"/>
        </w:rPr>
        <w:t>eagle</w:t>
      </w:r>
    </w:p>
    <w:p>
      <w:pPr>
        <w:pStyle w:val="3"/>
        <w:spacing w:before="7"/>
        <w:rPr>
          <w:sz w:val="18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1880235</wp:posOffset>
            </wp:positionH>
            <wp:positionV relativeFrom="paragraph">
              <wp:posOffset>160655</wp:posOffset>
            </wp:positionV>
            <wp:extent cx="4467225" cy="10191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type w:val="continuous"/>
          <w:pgSz w:w="12240" w:h="15840"/>
          <w:pgMar w:top="1400" w:right="840" w:bottom="280" w:left="1220" w:header="720" w:footer="720" w:gutter="0"/>
        </w:sect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spacing w:before="7"/>
        <w:rPr>
          <w:sz w:val="28"/>
        </w:rPr>
      </w:pPr>
    </w:p>
    <w:p>
      <w:pPr>
        <w:pStyle w:val="7"/>
        <w:numPr>
          <w:ilvl w:val="1"/>
          <w:numId w:val="1"/>
        </w:numPr>
        <w:tabs>
          <w:tab w:val="left" w:pos="1300"/>
          <w:tab w:val="left" w:pos="1301"/>
        </w:tabs>
        <w:spacing w:before="89" w:after="0" w:line="240" w:lineRule="auto"/>
        <w:ind w:left="1301" w:right="0" w:hanging="360"/>
        <w:jc w:val="left"/>
        <w:rPr>
          <w:rFonts w:ascii="Times New Roman"/>
          <w:sz w:val="24"/>
        </w:rPr>
      </w:pPr>
      <w:r>
        <w:rPr>
          <w:sz w:val="24"/>
        </w:rPr>
        <w:t>Konfigurasi</w:t>
      </w:r>
      <w:r>
        <w:rPr>
          <w:spacing w:val="-28"/>
          <w:sz w:val="24"/>
        </w:rPr>
        <w:t xml:space="preserve"> </w:t>
      </w:r>
      <w:r>
        <w:rPr>
          <w:sz w:val="24"/>
        </w:rPr>
        <w:t>IP</w:t>
      </w:r>
      <w:r>
        <w:rPr>
          <w:spacing w:val="-25"/>
          <w:sz w:val="24"/>
        </w:rPr>
        <w:t xml:space="preserve"> </w:t>
      </w:r>
      <w:r>
        <w:rPr>
          <w:sz w:val="24"/>
        </w:rPr>
        <w:t>address</w:t>
      </w:r>
      <w:r>
        <w:rPr>
          <w:spacing w:val="-24"/>
          <w:sz w:val="24"/>
        </w:rPr>
        <w:t xml:space="preserve"> </w:t>
      </w:r>
      <w:r>
        <w:rPr>
          <w:sz w:val="24"/>
        </w:rPr>
        <w:t>interface</w:t>
      </w:r>
      <w:r>
        <w:rPr>
          <w:spacing w:val="-25"/>
          <w:sz w:val="24"/>
        </w:rPr>
        <w:t xml:space="preserve"> </w:t>
      </w:r>
      <w:r>
        <w:rPr>
          <w:sz w:val="24"/>
        </w:rPr>
        <w:t>serial</w:t>
      </w:r>
      <w:r>
        <w:rPr>
          <w:spacing w:val="-28"/>
          <w:sz w:val="24"/>
        </w:rPr>
        <w:t xml:space="preserve"> </w:t>
      </w:r>
      <w:r>
        <w:rPr>
          <w:sz w:val="24"/>
        </w:rPr>
        <w:t>0</w:t>
      </w:r>
      <w:r>
        <w:rPr>
          <w:spacing w:val="-23"/>
          <w:sz w:val="24"/>
        </w:rPr>
        <w:t xml:space="preserve"> </w:t>
      </w:r>
      <w:r>
        <w:rPr>
          <w:sz w:val="24"/>
        </w:rPr>
        <w:t>dan</w:t>
      </w:r>
      <w:r>
        <w:rPr>
          <w:spacing w:val="-24"/>
          <w:sz w:val="24"/>
        </w:rPr>
        <w:t xml:space="preserve"> </w:t>
      </w:r>
      <w:r>
        <w:rPr>
          <w:sz w:val="24"/>
        </w:rPr>
        <w:t>serial</w:t>
      </w:r>
      <w:r>
        <w:rPr>
          <w:spacing w:val="-20"/>
          <w:sz w:val="24"/>
        </w:rPr>
        <w:t xml:space="preserve"> </w:t>
      </w:r>
      <w:r>
        <w:rPr>
          <w:sz w:val="24"/>
        </w:rPr>
        <w:t>1</w:t>
      </w:r>
      <w:r>
        <w:rPr>
          <w:spacing w:val="-27"/>
          <w:sz w:val="24"/>
        </w:rPr>
        <w:t xml:space="preserve"> </w:t>
      </w:r>
      <w:r>
        <w:rPr>
          <w:sz w:val="24"/>
        </w:rPr>
        <w:t>untuk</w:t>
      </w:r>
      <w:r>
        <w:rPr>
          <w:spacing w:val="-21"/>
          <w:sz w:val="24"/>
        </w:rPr>
        <w:t xml:space="preserve"> </w:t>
      </w:r>
      <w:r>
        <w:rPr>
          <w:sz w:val="24"/>
        </w:rPr>
        <w:t>router</w:t>
      </w:r>
      <w:r>
        <w:rPr>
          <w:spacing w:val="-23"/>
          <w:sz w:val="24"/>
        </w:rPr>
        <w:t xml:space="preserve"> </w:t>
      </w:r>
      <w:r>
        <w:rPr>
          <w:sz w:val="24"/>
        </w:rPr>
        <w:t>eagle</w:t>
      </w:r>
    </w:p>
    <w:p>
      <w:pPr>
        <w:pStyle w:val="3"/>
        <w:rPr>
          <w:sz w:val="20"/>
        </w:rPr>
      </w:pPr>
    </w:p>
    <w:p>
      <w:pPr>
        <w:pStyle w:val="3"/>
        <w:spacing w:before="1"/>
        <w:rPr>
          <w:sz w:val="14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2298700</wp:posOffset>
            </wp:positionH>
            <wp:positionV relativeFrom="paragraph">
              <wp:posOffset>127635</wp:posOffset>
            </wp:positionV>
            <wp:extent cx="4290695" cy="180149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991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9"/>
        <w:rPr>
          <w:sz w:val="32"/>
        </w:rPr>
      </w:pPr>
    </w:p>
    <w:p>
      <w:pPr>
        <w:pStyle w:val="7"/>
        <w:numPr>
          <w:ilvl w:val="1"/>
          <w:numId w:val="1"/>
        </w:numPr>
        <w:tabs>
          <w:tab w:val="left" w:pos="1300"/>
          <w:tab w:val="left" w:pos="1301"/>
        </w:tabs>
        <w:spacing w:before="0" w:after="0" w:line="240" w:lineRule="auto"/>
        <w:ind w:left="1301" w:right="0" w:hanging="360"/>
        <w:jc w:val="left"/>
        <w:rPr>
          <w:rFonts w:ascii="Times New Roman"/>
          <w:sz w:val="24"/>
        </w:rPr>
      </w:pPr>
      <w:r>
        <w:rPr>
          <w:sz w:val="24"/>
        </w:rPr>
        <w:t>Konfigurasi</w:t>
      </w:r>
      <w:r>
        <w:rPr>
          <w:spacing w:val="-24"/>
          <w:sz w:val="24"/>
        </w:rPr>
        <w:t xml:space="preserve"> </w:t>
      </w:r>
      <w:r>
        <w:rPr>
          <w:sz w:val="24"/>
        </w:rPr>
        <w:t>IP</w:t>
      </w:r>
      <w:r>
        <w:rPr>
          <w:spacing w:val="-20"/>
          <w:sz w:val="24"/>
        </w:rPr>
        <w:t xml:space="preserve"> </w:t>
      </w:r>
      <w:r>
        <w:rPr>
          <w:sz w:val="24"/>
        </w:rPr>
        <w:t>address</w:t>
      </w:r>
      <w:r>
        <w:rPr>
          <w:spacing w:val="-19"/>
          <w:sz w:val="24"/>
        </w:rPr>
        <w:t xml:space="preserve"> </w:t>
      </w:r>
      <w:r>
        <w:rPr>
          <w:sz w:val="24"/>
        </w:rPr>
        <w:t>interface</w:t>
      </w:r>
      <w:r>
        <w:rPr>
          <w:spacing w:val="-21"/>
          <w:sz w:val="24"/>
        </w:rPr>
        <w:t xml:space="preserve"> </w:t>
      </w:r>
      <w:r>
        <w:rPr>
          <w:sz w:val="24"/>
        </w:rPr>
        <w:t>ethernet</w:t>
      </w:r>
      <w:r>
        <w:rPr>
          <w:spacing w:val="-16"/>
          <w:sz w:val="24"/>
        </w:rPr>
        <w:t xml:space="preserve"> </w:t>
      </w:r>
      <w:r>
        <w:rPr>
          <w:sz w:val="24"/>
        </w:rPr>
        <w:t>0</w:t>
      </w:r>
      <w:r>
        <w:rPr>
          <w:spacing w:val="-22"/>
          <w:sz w:val="24"/>
        </w:rPr>
        <w:t xml:space="preserve"> </w:t>
      </w:r>
      <w:r>
        <w:rPr>
          <w:sz w:val="24"/>
        </w:rPr>
        <w:t>untuk</w:t>
      </w:r>
      <w:r>
        <w:rPr>
          <w:spacing w:val="-17"/>
          <w:sz w:val="24"/>
        </w:rPr>
        <w:t xml:space="preserve"> </w:t>
      </w:r>
      <w:r>
        <w:rPr>
          <w:sz w:val="24"/>
        </w:rPr>
        <w:t>router</w:t>
      </w:r>
      <w:r>
        <w:rPr>
          <w:spacing w:val="-18"/>
          <w:sz w:val="24"/>
        </w:rPr>
        <w:t xml:space="preserve"> </w:t>
      </w:r>
      <w:r>
        <w:rPr>
          <w:sz w:val="24"/>
        </w:rPr>
        <w:t>puma</w:t>
      </w:r>
    </w:p>
    <w:p>
      <w:pPr>
        <w:pStyle w:val="3"/>
        <w:spacing w:before="11"/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2042160</wp:posOffset>
            </wp:positionH>
            <wp:positionV relativeFrom="paragraph">
              <wp:posOffset>207010</wp:posOffset>
            </wp:positionV>
            <wp:extent cx="4321175" cy="97599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348" cy="975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6"/>
        <w:rPr>
          <w:sz w:val="33"/>
        </w:rPr>
      </w:pPr>
    </w:p>
    <w:p>
      <w:pPr>
        <w:pStyle w:val="7"/>
        <w:numPr>
          <w:ilvl w:val="1"/>
          <w:numId w:val="1"/>
        </w:numPr>
        <w:tabs>
          <w:tab w:val="left" w:pos="1300"/>
          <w:tab w:val="left" w:pos="1301"/>
        </w:tabs>
        <w:spacing w:before="0" w:after="0" w:line="240" w:lineRule="auto"/>
        <w:ind w:left="1301" w:right="0" w:hanging="360"/>
        <w:jc w:val="left"/>
        <w:rPr>
          <w:rFonts w:ascii="Times New Roman"/>
          <w:sz w:val="23"/>
        </w:rPr>
      </w:pPr>
      <w:r>
        <w:rPr>
          <w:sz w:val="23"/>
        </w:rPr>
        <w:t>Konfigurasi</w:t>
      </w:r>
      <w:r>
        <w:rPr>
          <w:spacing w:val="-22"/>
          <w:sz w:val="23"/>
        </w:rPr>
        <w:t xml:space="preserve"> </w:t>
      </w:r>
      <w:r>
        <w:rPr>
          <w:sz w:val="23"/>
        </w:rPr>
        <w:t>IP</w:t>
      </w:r>
      <w:r>
        <w:rPr>
          <w:spacing w:val="-25"/>
          <w:sz w:val="23"/>
        </w:rPr>
        <w:t xml:space="preserve"> </w:t>
      </w:r>
      <w:r>
        <w:rPr>
          <w:sz w:val="23"/>
        </w:rPr>
        <w:t>address</w:t>
      </w:r>
      <w:r>
        <w:rPr>
          <w:spacing w:val="-20"/>
          <w:sz w:val="23"/>
        </w:rPr>
        <w:t xml:space="preserve"> </w:t>
      </w:r>
      <w:r>
        <w:rPr>
          <w:sz w:val="23"/>
        </w:rPr>
        <w:t>interface</w:t>
      </w:r>
      <w:r>
        <w:rPr>
          <w:spacing w:val="-21"/>
          <w:sz w:val="23"/>
        </w:rPr>
        <w:t xml:space="preserve"> </w:t>
      </w:r>
      <w:r>
        <w:rPr>
          <w:sz w:val="23"/>
        </w:rPr>
        <w:t>serial</w:t>
      </w:r>
      <w:r>
        <w:rPr>
          <w:spacing w:val="-22"/>
          <w:sz w:val="23"/>
        </w:rPr>
        <w:t xml:space="preserve"> </w:t>
      </w:r>
      <w:r>
        <w:rPr>
          <w:sz w:val="23"/>
        </w:rPr>
        <w:t>0</w:t>
      </w:r>
      <w:r>
        <w:rPr>
          <w:spacing w:val="-22"/>
          <w:sz w:val="23"/>
        </w:rPr>
        <w:t xml:space="preserve"> </w:t>
      </w:r>
      <w:r>
        <w:rPr>
          <w:sz w:val="23"/>
        </w:rPr>
        <w:t>dan</w:t>
      </w:r>
      <w:r>
        <w:rPr>
          <w:spacing w:val="-22"/>
          <w:sz w:val="23"/>
        </w:rPr>
        <w:t xml:space="preserve"> </w:t>
      </w:r>
      <w:r>
        <w:rPr>
          <w:sz w:val="23"/>
        </w:rPr>
        <w:t>serial</w:t>
      </w:r>
      <w:r>
        <w:rPr>
          <w:spacing w:val="-22"/>
          <w:sz w:val="23"/>
        </w:rPr>
        <w:t xml:space="preserve"> </w:t>
      </w:r>
      <w:r>
        <w:rPr>
          <w:sz w:val="23"/>
        </w:rPr>
        <w:t>1</w:t>
      </w:r>
      <w:r>
        <w:rPr>
          <w:spacing w:val="-26"/>
          <w:sz w:val="23"/>
        </w:rPr>
        <w:t xml:space="preserve"> </w:t>
      </w:r>
      <w:r>
        <w:rPr>
          <w:sz w:val="23"/>
        </w:rPr>
        <w:t>untuk</w:t>
      </w:r>
      <w:r>
        <w:rPr>
          <w:spacing w:val="-21"/>
          <w:sz w:val="23"/>
        </w:rPr>
        <w:t xml:space="preserve"> </w:t>
      </w:r>
      <w:r>
        <w:rPr>
          <w:sz w:val="23"/>
        </w:rPr>
        <w:t>router</w:t>
      </w:r>
      <w:r>
        <w:rPr>
          <w:spacing w:val="-21"/>
          <w:sz w:val="23"/>
        </w:rPr>
        <w:t xml:space="preserve"> </w:t>
      </w:r>
      <w:r>
        <w:rPr>
          <w:sz w:val="23"/>
        </w:rPr>
        <w:t>puma</w:t>
      </w:r>
    </w:p>
    <w:p>
      <w:pPr>
        <w:pStyle w:val="3"/>
        <w:rPr>
          <w:sz w:val="20"/>
        </w:rPr>
      </w:pPr>
    </w:p>
    <w:p>
      <w:pPr>
        <w:pStyle w:val="3"/>
        <w:spacing w:before="7"/>
        <w:rPr>
          <w:sz w:val="13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1993900</wp:posOffset>
            </wp:positionH>
            <wp:positionV relativeFrom="paragraph">
              <wp:posOffset>124460</wp:posOffset>
            </wp:positionV>
            <wp:extent cx="4443730" cy="24892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879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500" w:right="840" w:bottom="280" w:left="1220" w:header="720" w:footer="720" w:gutter="0"/>
        </w:sectPr>
      </w:pPr>
    </w:p>
    <w:p>
      <w:pPr>
        <w:pStyle w:val="7"/>
        <w:numPr>
          <w:ilvl w:val="1"/>
          <w:numId w:val="1"/>
        </w:numPr>
        <w:tabs>
          <w:tab w:val="left" w:pos="1300"/>
          <w:tab w:val="left" w:pos="1301"/>
        </w:tabs>
        <w:spacing w:before="61" w:after="0" w:line="240" w:lineRule="auto"/>
        <w:ind w:left="1301" w:right="0" w:hanging="360"/>
        <w:jc w:val="left"/>
        <w:rPr>
          <w:rFonts w:ascii="Times New Roman"/>
          <w:sz w:val="24"/>
        </w:rPr>
      </w:pPr>
      <w:r>
        <w:rPr>
          <w:sz w:val="24"/>
        </w:rPr>
        <w:t>Konfigurasi</w:t>
      </w:r>
      <w:r>
        <w:rPr>
          <w:spacing w:val="-23"/>
          <w:sz w:val="24"/>
        </w:rPr>
        <w:t xml:space="preserve"> </w:t>
      </w:r>
      <w:r>
        <w:rPr>
          <w:sz w:val="24"/>
        </w:rPr>
        <w:t>IP</w:t>
      </w:r>
      <w:r>
        <w:rPr>
          <w:spacing w:val="-19"/>
          <w:sz w:val="24"/>
        </w:rPr>
        <w:t xml:space="preserve"> </w:t>
      </w:r>
      <w:r>
        <w:rPr>
          <w:sz w:val="24"/>
        </w:rPr>
        <w:t>address</w:t>
      </w:r>
      <w:r>
        <w:rPr>
          <w:spacing w:val="-19"/>
          <w:sz w:val="24"/>
        </w:rPr>
        <w:t xml:space="preserve"> </w:t>
      </w:r>
      <w:r>
        <w:rPr>
          <w:sz w:val="24"/>
        </w:rPr>
        <w:t>interface</w:t>
      </w:r>
      <w:r>
        <w:rPr>
          <w:spacing w:val="-20"/>
          <w:sz w:val="24"/>
        </w:rPr>
        <w:t xml:space="preserve"> </w:t>
      </w:r>
      <w:r>
        <w:rPr>
          <w:sz w:val="24"/>
        </w:rPr>
        <w:t>ethernet</w:t>
      </w:r>
      <w:r>
        <w:rPr>
          <w:spacing w:val="-15"/>
          <w:sz w:val="24"/>
        </w:rPr>
        <w:t xml:space="preserve"> </w:t>
      </w:r>
      <w:r>
        <w:rPr>
          <w:sz w:val="24"/>
        </w:rPr>
        <w:t>0</w:t>
      </w:r>
      <w:r>
        <w:rPr>
          <w:spacing w:val="-21"/>
          <w:sz w:val="24"/>
        </w:rPr>
        <w:t xml:space="preserve"> </w:t>
      </w:r>
      <w:r>
        <w:rPr>
          <w:sz w:val="24"/>
        </w:rPr>
        <w:t>untuk</w:t>
      </w:r>
      <w:r>
        <w:rPr>
          <w:spacing w:val="-16"/>
          <w:sz w:val="24"/>
        </w:rPr>
        <w:t xml:space="preserve"> </w:t>
      </w:r>
      <w:r>
        <w:rPr>
          <w:sz w:val="24"/>
        </w:rPr>
        <w:t>router</w:t>
      </w:r>
      <w:r>
        <w:rPr>
          <w:spacing w:val="-22"/>
          <w:sz w:val="24"/>
        </w:rPr>
        <w:t xml:space="preserve"> </w:t>
      </w:r>
      <w:r>
        <w:rPr>
          <w:sz w:val="24"/>
        </w:rPr>
        <w:t>tiger</w:t>
      </w:r>
    </w:p>
    <w:p>
      <w:pPr>
        <w:pStyle w:val="3"/>
        <w:spacing w:before="5"/>
        <w:rPr>
          <w:sz w:val="29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2035175</wp:posOffset>
            </wp:positionH>
            <wp:positionV relativeFrom="paragraph">
              <wp:posOffset>239395</wp:posOffset>
            </wp:positionV>
            <wp:extent cx="4391025" cy="112395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728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sz w:val="26"/>
        </w:rPr>
      </w:pPr>
    </w:p>
    <w:p>
      <w:pPr>
        <w:pStyle w:val="7"/>
        <w:numPr>
          <w:ilvl w:val="1"/>
          <w:numId w:val="1"/>
        </w:numPr>
        <w:tabs>
          <w:tab w:val="left" w:pos="1300"/>
          <w:tab w:val="left" w:pos="1301"/>
        </w:tabs>
        <w:spacing w:before="151" w:after="0" w:line="240" w:lineRule="auto"/>
        <w:ind w:left="1301" w:right="0" w:hanging="360"/>
        <w:jc w:val="left"/>
        <w:rPr>
          <w:rFonts w:ascii="Times New Roman"/>
          <w:sz w:val="23"/>
        </w:rPr>
      </w:pPr>
      <w:r>
        <w:rPr>
          <w:sz w:val="23"/>
        </w:rPr>
        <w:t>Konfigurasi</w:t>
      </w:r>
      <w:r>
        <w:rPr>
          <w:spacing w:val="-21"/>
          <w:sz w:val="23"/>
        </w:rPr>
        <w:t xml:space="preserve"> </w:t>
      </w:r>
      <w:r>
        <w:rPr>
          <w:sz w:val="23"/>
        </w:rPr>
        <w:t>IP</w:t>
      </w:r>
      <w:r>
        <w:rPr>
          <w:spacing w:val="-24"/>
          <w:sz w:val="23"/>
        </w:rPr>
        <w:t xml:space="preserve"> </w:t>
      </w:r>
      <w:r>
        <w:rPr>
          <w:sz w:val="23"/>
        </w:rPr>
        <w:t>address</w:t>
      </w:r>
      <w:r>
        <w:rPr>
          <w:spacing w:val="-20"/>
          <w:sz w:val="23"/>
        </w:rPr>
        <w:t xml:space="preserve"> </w:t>
      </w:r>
      <w:r>
        <w:rPr>
          <w:sz w:val="23"/>
        </w:rPr>
        <w:t>interface</w:t>
      </w:r>
      <w:r>
        <w:rPr>
          <w:spacing w:val="-20"/>
          <w:sz w:val="23"/>
        </w:rPr>
        <w:t xml:space="preserve"> </w:t>
      </w:r>
      <w:r>
        <w:rPr>
          <w:sz w:val="23"/>
        </w:rPr>
        <w:t>serial</w:t>
      </w:r>
      <w:r>
        <w:rPr>
          <w:spacing w:val="-20"/>
          <w:sz w:val="23"/>
        </w:rPr>
        <w:t xml:space="preserve"> </w:t>
      </w:r>
      <w:r>
        <w:rPr>
          <w:sz w:val="23"/>
        </w:rPr>
        <w:t>0</w:t>
      </w:r>
      <w:r>
        <w:rPr>
          <w:spacing w:val="-22"/>
          <w:sz w:val="23"/>
        </w:rPr>
        <w:t xml:space="preserve"> </w:t>
      </w:r>
      <w:r>
        <w:rPr>
          <w:sz w:val="23"/>
        </w:rPr>
        <w:t>dan</w:t>
      </w:r>
      <w:r>
        <w:rPr>
          <w:spacing w:val="-21"/>
          <w:sz w:val="23"/>
        </w:rPr>
        <w:t xml:space="preserve"> </w:t>
      </w:r>
      <w:r>
        <w:rPr>
          <w:sz w:val="23"/>
        </w:rPr>
        <w:t>serial</w:t>
      </w:r>
      <w:r>
        <w:rPr>
          <w:spacing w:val="-21"/>
          <w:sz w:val="23"/>
        </w:rPr>
        <w:t xml:space="preserve"> </w:t>
      </w:r>
      <w:r>
        <w:rPr>
          <w:sz w:val="23"/>
        </w:rPr>
        <w:t>1</w:t>
      </w:r>
      <w:r>
        <w:rPr>
          <w:spacing w:val="-26"/>
          <w:sz w:val="23"/>
        </w:rPr>
        <w:t xml:space="preserve"> </w:t>
      </w:r>
      <w:r>
        <w:rPr>
          <w:sz w:val="23"/>
        </w:rPr>
        <w:t>untuk</w:t>
      </w:r>
      <w:r>
        <w:rPr>
          <w:spacing w:val="-19"/>
          <w:sz w:val="23"/>
        </w:rPr>
        <w:t xml:space="preserve"> </w:t>
      </w:r>
      <w:r>
        <w:rPr>
          <w:sz w:val="23"/>
        </w:rPr>
        <w:t>router</w:t>
      </w:r>
      <w:r>
        <w:rPr>
          <w:spacing w:val="-20"/>
          <w:sz w:val="23"/>
        </w:rPr>
        <w:t xml:space="preserve"> </w:t>
      </w:r>
      <w:r>
        <w:rPr>
          <w:sz w:val="23"/>
        </w:rPr>
        <w:t>tiger</w:t>
      </w:r>
    </w:p>
    <w:p>
      <w:pPr>
        <w:pStyle w:val="3"/>
        <w:rPr>
          <w:sz w:val="20"/>
        </w:rPr>
      </w:pPr>
    </w:p>
    <w:p>
      <w:pPr>
        <w:pStyle w:val="3"/>
        <w:spacing w:before="2"/>
        <w:rPr>
          <w:sz w:val="19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2060575</wp:posOffset>
            </wp:positionH>
            <wp:positionV relativeFrom="paragraph">
              <wp:posOffset>164465</wp:posOffset>
            </wp:positionV>
            <wp:extent cx="4300855" cy="322516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014" cy="3224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380" w:right="840" w:bottom="280" w:left="1220" w:header="720" w:footer="720" w:gutter="0"/>
        </w:sectPr>
      </w:pPr>
    </w:p>
    <w:p>
      <w:pPr>
        <w:pStyle w:val="7"/>
        <w:numPr>
          <w:ilvl w:val="0"/>
          <w:numId w:val="1"/>
        </w:numPr>
        <w:tabs>
          <w:tab w:val="left" w:pos="941"/>
        </w:tabs>
        <w:spacing w:before="61" w:after="0" w:line="240" w:lineRule="auto"/>
        <w:ind w:left="941" w:right="0" w:hanging="361"/>
        <w:jc w:val="left"/>
        <w:rPr>
          <w:rFonts w:ascii="Times New Roman"/>
          <w:sz w:val="24"/>
        </w:rPr>
      </w:pPr>
      <w:r>
        <w:rPr>
          <w:sz w:val="24"/>
        </w:rPr>
        <w:t>-</w:t>
      </w:r>
      <w:r>
        <w:rPr>
          <w:spacing w:val="-20"/>
          <w:sz w:val="24"/>
        </w:rPr>
        <w:t xml:space="preserve"> </w:t>
      </w:r>
      <w:r>
        <w:rPr>
          <w:sz w:val="24"/>
        </w:rPr>
        <w:t>Konfigurasi</w:t>
      </w:r>
      <w:r>
        <w:rPr>
          <w:spacing w:val="-20"/>
          <w:sz w:val="24"/>
        </w:rPr>
        <w:t xml:space="preserve"> </w:t>
      </w:r>
      <w:r>
        <w:rPr>
          <w:sz w:val="24"/>
        </w:rPr>
        <w:t>IP</w:t>
      </w:r>
      <w:r>
        <w:rPr>
          <w:spacing w:val="-16"/>
          <w:sz w:val="24"/>
        </w:rPr>
        <w:t xml:space="preserve"> </w:t>
      </w:r>
      <w:r>
        <w:rPr>
          <w:sz w:val="24"/>
        </w:rPr>
        <w:t>address</w:t>
      </w:r>
      <w:r>
        <w:rPr>
          <w:spacing w:val="-15"/>
          <w:sz w:val="24"/>
        </w:rPr>
        <w:t xml:space="preserve"> </w:t>
      </w:r>
      <w:r>
        <w:rPr>
          <w:sz w:val="24"/>
        </w:rPr>
        <w:t>PC</w:t>
      </w:r>
      <w:r>
        <w:rPr>
          <w:spacing w:val="-15"/>
          <w:sz w:val="24"/>
        </w:rPr>
        <w:t xml:space="preserve"> </w:t>
      </w:r>
      <w:r>
        <w:rPr>
          <w:sz w:val="24"/>
        </w:rPr>
        <w:t>Leo</w:t>
      </w:r>
    </w:p>
    <w:p>
      <w:pPr>
        <w:pStyle w:val="3"/>
        <w:spacing w:before="4"/>
        <w:rPr>
          <w:sz w:val="9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1377950</wp:posOffset>
            </wp:positionH>
            <wp:positionV relativeFrom="paragraph">
              <wp:posOffset>92710</wp:posOffset>
            </wp:positionV>
            <wp:extent cx="5299710" cy="337439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819" cy="3374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0"/>
        <w:rPr>
          <w:sz w:val="35"/>
        </w:rPr>
      </w:pPr>
    </w:p>
    <w:p>
      <w:pPr>
        <w:pStyle w:val="7"/>
        <w:numPr>
          <w:ilvl w:val="1"/>
          <w:numId w:val="1"/>
        </w:numPr>
        <w:tabs>
          <w:tab w:val="left" w:pos="1281"/>
          <w:tab w:val="left" w:pos="1282"/>
        </w:tabs>
        <w:spacing w:before="0" w:after="0" w:line="240" w:lineRule="auto"/>
        <w:ind w:left="1281" w:right="0" w:hanging="340"/>
        <w:jc w:val="left"/>
        <w:rPr>
          <w:rFonts w:ascii="Times New Roman"/>
          <w:sz w:val="23"/>
        </w:rPr>
      </w:pPr>
      <w:r>
        <w:rPr>
          <w:sz w:val="23"/>
        </w:rPr>
        <w:t>Konfigurasi</w:t>
      </w:r>
      <w:r>
        <w:rPr>
          <w:spacing w:val="-16"/>
          <w:sz w:val="23"/>
        </w:rPr>
        <w:t xml:space="preserve"> </w:t>
      </w:r>
      <w:r>
        <w:rPr>
          <w:sz w:val="23"/>
        </w:rPr>
        <w:t>IP</w:t>
      </w:r>
      <w:r>
        <w:rPr>
          <w:spacing w:val="-18"/>
          <w:sz w:val="23"/>
        </w:rPr>
        <w:t xml:space="preserve"> </w:t>
      </w:r>
      <w:r>
        <w:rPr>
          <w:sz w:val="23"/>
        </w:rPr>
        <w:t>address</w:t>
      </w:r>
      <w:r>
        <w:rPr>
          <w:spacing w:val="-19"/>
          <w:sz w:val="23"/>
        </w:rPr>
        <w:t xml:space="preserve"> </w:t>
      </w:r>
      <w:r>
        <w:rPr>
          <w:sz w:val="23"/>
        </w:rPr>
        <w:t>PC</w:t>
      </w:r>
      <w:r>
        <w:rPr>
          <w:spacing w:val="-13"/>
          <w:sz w:val="23"/>
        </w:rPr>
        <w:t xml:space="preserve"> </w:t>
      </w:r>
      <w:r>
        <w:rPr>
          <w:sz w:val="23"/>
        </w:rPr>
        <w:t>Aries</w:t>
      </w:r>
    </w:p>
    <w:p>
      <w:pPr>
        <w:pStyle w:val="3"/>
        <w:rPr>
          <w:sz w:val="20"/>
        </w:rPr>
      </w:pPr>
    </w:p>
    <w:p>
      <w:pPr>
        <w:pStyle w:val="3"/>
        <w:spacing w:before="7"/>
        <w:rPr>
          <w:sz w:val="21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1631950</wp:posOffset>
            </wp:positionH>
            <wp:positionV relativeFrom="paragraph">
              <wp:posOffset>182880</wp:posOffset>
            </wp:positionV>
            <wp:extent cx="5156835" cy="334073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934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380" w:right="840" w:bottom="280" w:left="1220" w:header="720" w:footer="720" w:gutter="0"/>
        </w:sectPr>
      </w:pPr>
    </w:p>
    <w:p>
      <w:pPr>
        <w:pStyle w:val="7"/>
        <w:numPr>
          <w:ilvl w:val="1"/>
          <w:numId w:val="1"/>
        </w:numPr>
        <w:tabs>
          <w:tab w:val="left" w:pos="1300"/>
          <w:tab w:val="left" w:pos="1301"/>
        </w:tabs>
        <w:spacing w:before="71" w:after="0" w:line="240" w:lineRule="auto"/>
        <w:ind w:left="1301" w:right="0" w:hanging="360"/>
        <w:jc w:val="left"/>
        <w:rPr>
          <w:rFonts w:ascii="Times New Roman"/>
          <w:sz w:val="24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1606550</wp:posOffset>
            </wp:positionH>
            <wp:positionV relativeFrom="paragraph">
              <wp:posOffset>257810</wp:posOffset>
            </wp:positionV>
            <wp:extent cx="5287645" cy="338010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751" cy="3380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Konfigurasi</w:t>
      </w:r>
      <w:r>
        <w:rPr>
          <w:spacing w:val="-21"/>
          <w:sz w:val="24"/>
        </w:rPr>
        <w:t xml:space="preserve"> </w:t>
      </w:r>
      <w:r>
        <w:rPr>
          <w:sz w:val="24"/>
        </w:rPr>
        <w:t>IP</w:t>
      </w:r>
      <w:r>
        <w:rPr>
          <w:spacing w:val="-16"/>
          <w:sz w:val="24"/>
        </w:rPr>
        <w:t xml:space="preserve"> </w:t>
      </w:r>
      <w:r>
        <w:rPr>
          <w:sz w:val="24"/>
        </w:rPr>
        <w:t>address</w:t>
      </w:r>
      <w:r>
        <w:rPr>
          <w:spacing w:val="-15"/>
          <w:sz w:val="24"/>
        </w:rPr>
        <w:t xml:space="preserve"> </w:t>
      </w:r>
      <w:r>
        <w:rPr>
          <w:sz w:val="24"/>
        </w:rPr>
        <w:t>PC</w:t>
      </w:r>
      <w:r>
        <w:rPr>
          <w:spacing w:val="-16"/>
          <w:sz w:val="24"/>
        </w:rPr>
        <w:t xml:space="preserve"> </w:t>
      </w:r>
      <w:r>
        <w:rPr>
          <w:sz w:val="24"/>
        </w:rPr>
        <w:t>Virgo</w:t>
      </w:r>
    </w:p>
    <w:p>
      <w:pPr>
        <w:pStyle w:val="3"/>
        <w:spacing w:before="8"/>
        <w:rPr>
          <w:sz w:val="37"/>
        </w:rPr>
      </w:pPr>
    </w:p>
    <w:p>
      <w:pPr>
        <w:pStyle w:val="7"/>
        <w:numPr>
          <w:ilvl w:val="0"/>
          <w:numId w:val="1"/>
        </w:numPr>
        <w:tabs>
          <w:tab w:val="left" w:pos="941"/>
        </w:tabs>
        <w:spacing w:before="0" w:after="16" w:line="240" w:lineRule="auto"/>
        <w:ind w:left="941" w:right="0" w:hanging="361"/>
        <w:jc w:val="left"/>
        <w:rPr>
          <w:rFonts w:ascii="Times New Roman"/>
          <w:sz w:val="24"/>
        </w:rPr>
      </w:pPr>
      <w:r>
        <w:rPr>
          <w:sz w:val="24"/>
        </w:rPr>
        <w:t>Lakukang</w:t>
      </w:r>
      <w:r>
        <w:rPr>
          <w:spacing w:val="-16"/>
          <w:sz w:val="24"/>
        </w:rPr>
        <w:t xml:space="preserve"> </w:t>
      </w:r>
      <w:r>
        <w:rPr>
          <w:sz w:val="24"/>
        </w:rPr>
        <w:t>ping</w:t>
      </w:r>
      <w:r>
        <w:rPr>
          <w:spacing w:val="-16"/>
          <w:sz w:val="24"/>
        </w:rPr>
        <w:t xml:space="preserve"> </w:t>
      </w:r>
      <w:r>
        <w:rPr>
          <w:sz w:val="24"/>
        </w:rPr>
        <w:t>dari</w:t>
      </w:r>
      <w:r>
        <w:rPr>
          <w:spacing w:val="-21"/>
          <w:sz w:val="24"/>
        </w:rPr>
        <w:t xml:space="preserve"> </w:t>
      </w:r>
      <w:r>
        <w:rPr>
          <w:sz w:val="24"/>
        </w:rPr>
        <w:t>PC</w:t>
      </w:r>
      <w:r>
        <w:rPr>
          <w:spacing w:val="-16"/>
          <w:sz w:val="24"/>
        </w:rPr>
        <w:t xml:space="preserve"> </w:t>
      </w:r>
      <w:r>
        <w:rPr>
          <w:sz w:val="24"/>
        </w:rPr>
        <w:t>leo</w:t>
      </w:r>
      <w:r>
        <w:rPr>
          <w:spacing w:val="-14"/>
          <w:sz w:val="24"/>
        </w:rPr>
        <w:t xml:space="preserve"> </w:t>
      </w:r>
      <w:r>
        <w:rPr>
          <w:sz w:val="24"/>
        </w:rPr>
        <w:t>ke</w:t>
      </w:r>
      <w:r>
        <w:rPr>
          <w:spacing w:val="-18"/>
          <w:sz w:val="24"/>
        </w:rPr>
        <w:t xml:space="preserve"> </w:t>
      </w:r>
      <w:r>
        <w:rPr>
          <w:sz w:val="24"/>
        </w:rPr>
        <w:t>router</w:t>
      </w:r>
      <w:r>
        <w:rPr>
          <w:spacing w:val="-20"/>
          <w:sz w:val="24"/>
        </w:rPr>
        <w:t xml:space="preserve"> </w:t>
      </w:r>
      <w:r>
        <w:rPr>
          <w:sz w:val="24"/>
        </w:rPr>
        <w:t>eagle</w:t>
      </w:r>
    </w:p>
    <w:p>
      <w:pPr>
        <w:pStyle w:val="3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4622165" cy="208343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440" cy="208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360" w:right="840" w:bottom="280" w:left="1220" w:header="720" w:footer="720" w:gutter="0"/>
        </w:sectPr>
      </w:pPr>
    </w:p>
    <w:p>
      <w:pPr>
        <w:pStyle w:val="7"/>
        <w:numPr>
          <w:ilvl w:val="1"/>
          <w:numId w:val="1"/>
        </w:numPr>
        <w:tabs>
          <w:tab w:val="left" w:pos="1300"/>
          <w:tab w:val="left" w:pos="1301"/>
        </w:tabs>
        <w:spacing w:before="65" w:after="0" w:line="240" w:lineRule="auto"/>
        <w:ind w:left="1301" w:right="0" w:hanging="360"/>
        <w:jc w:val="left"/>
        <w:rPr>
          <w:rFonts w:ascii="Times New Roman"/>
          <w:sz w:val="23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1499235</wp:posOffset>
            </wp:positionH>
            <wp:positionV relativeFrom="paragraph">
              <wp:posOffset>292100</wp:posOffset>
            </wp:positionV>
            <wp:extent cx="5475605" cy="310134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801" cy="310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Lakukan</w:t>
      </w:r>
      <w:r>
        <w:rPr>
          <w:spacing w:val="-17"/>
          <w:sz w:val="23"/>
        </w:rPr>
        <w:t xml:space="preserve"> </w:t>
      </w:r>
      <w:r>
        <w:rPr>
          <w:sz w:val="23"/>
        </w:rPr>
        <w:t>ping</w:t>
      </w:r>
      <w:r>
        <w:rPr>
          <w:spacing w:val="-14"/>
          <w:sz w:val="23"/>
        </w:rPr>
        <w:t xml:space="preserve"> </w:t>
      </w:r>
      <w:r>
        <w:rPr>
          <w:sz w:val="23"/>
        </w:rPr>
        <w:t>dari</w:t>
      </w:r>
      <w:r>
        <w:rPr>
          <w:spacing w:val="-15"/>
          <w:sz w:val="23"/>
        </w:rPr>
        <w:t xml:space="preserve"> </w:t>
      </w:r>
      <w:r>
        <w:rPr>
          <w:sz w:val="23"/>
        </w:rPr>
        <w:t>PC</w:t>
      </w:r>
      <w:r>
        <w:rPr>
          <w:spacing w:val="-14"/>
          <w:sz w:val="23"/>
        </w:rPr>
        <w:t xml:space="preserve"> </w:t>
      </w:r>
      <w:r>
        <w:rPr>
          <w:sz w:val="23"/>
        </w:rPr>
        <w:t>aries</w:t>
      </w:r>
      <w:r>
        <w:rPr>
          <w:spacing w:val="-15"/>
          <w:sz w:val="23"/>
        </w:rPr>
        <w:t xml:space="preserve"> </w:t>
      </w:r>
      <w:r>
        <w:rPr>
          <w:sz w:val="23"/>
        </w:rPr>
        <w:t>ke</w:t>
      </w:r>
      <w:r>
        <w:rPr>
          <w:spacing w:val="-19"/>
          <w:sz w:val="23"/>
        </w:rPr>
        <w:t xml:space="preserve"> </w:t>
      </w:r>
      <w:r>
        <w:rPr>
          <w:sz w:val="23"/>
        </w:rPr>
        <w:t>router</w:t>
      </w:r>
      <w:r>
        <w:rPr>
          <w:spacing w:val="-15"/>
          <w:sz w:val="23"/>
        </w:rPr>
        <w:t xml:space="preserve"> </w:t>
      </w:r>
      <w:r>
        <w:rPr>
          <w:sz w:val="23"/>
        </w:rPr>
        <w:t>puma</w:t>
      </w:r>
    </w:p>
    <w:p>
      <w:pPr>
        <w:pStyle w:val="3"/>
        <w:spacing w:before="8"/>
        <w:rPr>
          <w:sz w:val="22"/>
        </w:rPr>
      </w:pPr>
    </w:p>
    <w:p>
      <w:pPr>
        <w:pStyle w:val="7"/>
        <w:numPr>
          <w:ilvl w:val="1"/>
          <w:numId w:val="1"/>
        </w:numPr>
        <w:tabs>
          <w:tab w:val="left" w:pos="1300"/>
          <w:tab w:val="left" w:pos="1301"/>
        </w:tabs>
        <w:spacing w:before="0" w:after="0" w:line="240" w:lineRule="auto"/>
        <w:ind w:left="1301" w:right="0" w:hanging="360"/>
        <w:jc w:val="left"/>
        <w:rPr>
          <w:rFonts w:ascii="Times New Roman"/>
          <w:sz w:val="24"/>
        </w:rPr>
      </w:pPr>
      <w:r>
        <w:rPr>
          <w:sz w:val="24"/>
        </w:rPr>
        <w:t>Lakukan</w:t>
      </w:r>
      <w:r>
        <w:rPr>
          <w:spacing w:val="-19"/>
          <w:sz w:val="24"/>
        </w:rPr>
        <w:t xml:space="preserve"> </w:t>
      </w:r>
      <w:r>
        <w:rPr>
          <w:sz w:val="24"/>
        </w:rPr>
        <w:t>ping</w:t>
      </w:r>
      <w:r>
        <w:rPr>
          <w:spacing w:val="-16"/>
          <w:sz w:val="24"/>
        </w:rPr>
        <w:t xml:space="preserve"> </w:t>
      </w:r>
      <w:r>
        <w:rPr>
          <w:sz w:val="24"/>
        </w:rPr>
        <w:t>dari</w:t>
      </w:r>
      <w:r>
        <w:rPr>
          <w:spacing w:val="-21"/>
          <w:sz w:val="24"/>
        </w:rPr>
        <w:t xml:space="preserve"> </w:t>
      </w:r>
      <w:r>
        <w:rPr>
          <w:sz w:val="24"/>
        </w:rPr>
        <w:t>PC</w:t>
      </w:r>
      <w:r>
        <w:rPr>
          <w:spacing w:val="-16"/>
          <w:sz w:val="24"/>
        </w:rPr>
        <w:t xml:space="preserve"> </w:t>
      </w:r>
      <w:r>
        <w:rPr>
          <w:sz w:val="24"/>
        </w:rPr>
        <w:t>arieske</w:t>
      </w:r>
      <w:r>
        <w:rPr>
          <w:spacing w:val="-18"/>
          <w:sz w:val="24"/>
        </w:rPr>
        <w:t xml:space="preserve"> </w:t>
      </w:r>
      <w:r>
        <w:rPr>
          <w:sz w:val="24"/>
        </w:rPr>
        <w:t>router</w:t>
      </w:r>
      <w:r>
        <w:rPr>
          <w:spacing w:val="-20"/>
          <w:sz w:val="24"/>
        </w:rPr>
        <w:t xml:space="preserve"> </w:t>
      </w:r>
      <w:r>
        <w:rPr>
          <w:sz w:val="24"/>
        </w:rPr>
        <w:t>puma</w:t>
      </w:r>
    </w:p>
    <w:p>
      <w:pPr>
        <w:pStyle w:val="3"/>
        <w:spacing w:before="1"/>
        <w:rPr>
          <w:sz w:val="21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1579880</wp:posOffset>
            </wp:positionH>
            <wp:positionV relativeFrom="paragraph">
              <wp:posOffset>178435</wp:posOffset>
            </wp:positionV>
            <wp:extent cx="5463540" cy="347789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339" cy="3478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380" w:right="840" w:bottom="280" w:left="1220" w:header="720" w:footer="720" w:gutter="0"/>
        </w:sectPr>
      </w:pPr>
    </w:p>
    <w:p>
      <w:pPr>
        <w:pStyle w:val="7"/>
        <w:numPr>
          <w:ilvl w:val="1"/>
          <w:numId w:val="1"/>
        </w:numPr>
        <w:tabs>
          <w:tab w:val="left" w:pos="1300"/>
          <w:tab w:val="left" w:pos="1301"/>
        </w:tabs>
        <w:spacing w:before="61" w:after="0" w:line="240" w:lineRule="auto"/>
        <w:ind w:left="1301" w:right="0" w:hanging="360"/>
        <w:jc w:val="left"/>
        <w:rPr>
          <w:rFonts w:ascii="Times New Roman"/>
          <w:sz w:val="24"/>
        </w:rPr>
      </w:pPr>
      <w:r>
        <w:rPr>
          <w:sz w:val="24"/>
        </w:rPr>
        <w:t>Lakukan</w:t>
      </w:r>
      <w:r>
        <w:rPr>
          <w:spacing w:val="-19"/>
          <w:sz w:val="24"/>
        </w:rPr>
        <w:t xml:space="preserve"> </w:t>
      </w:r>
      <w:r>
        <w:rPr>
          <w:sz w:val="24"/>
        </w:rPr>
        <w:t>ping</w:t>
      </w:r>
      <w:r>
        <w:rPr>
          <w:spacing w:val="-15"/>
          <w:sz w:val="24"/>
        </w:rPr>
        <w:t xml:space="preserve"> </w:t>
      </w:r>
      <w:r>
        <w:rPr>
          <w:sz w:val="24"/>
        </w:rPr>
        <w:t>dari</w:t>
      </w:r>
      <w:r>
        <w:rPr>
          <w:spacing w:val="-20"/>
          <w:sz w:val="24"/>
        </w:rPr>
        <w:t xml:space="preserve"> </w:t>
      </w:r>
      <w:r>
        <w:rPr>
          <w:sz w:val="24"/>
        </w:rPr>
        <w:t>PC</w:t>
      </w:r>
      <w:r>
        <w:rPr>
          <w:spacing w:val="-16"/>
          <w:sz w:val="24"/>
        </w:rPr>
        <w:t xml:space="preserve"> </w:t>
      </w:r>
      <w:r>
        <w:rPr>
          <w:sz w:val="24"/>
        </w:rPr>
        <w:t>virgoke</w:t>
      </w:r>
      <w:r>
        <w:rPr>
          <w:spacing w:val="-17"/>
          <w:sz w:val="24"/>
        </w:rPr>
        <w:t xml:space="preserve"> </w:t>
      </w:r>
      <w:r>
        <w:rPr>
          <w:sz w:val="24"/>
        </w:rPr>
        <w:t>router</w:t>
      </w:r>
      <w:r>
        <w:rPr>
          <w:spacing w:val="-20"/>
          <w:sz w:val="24"/>
        </w:rPr>
        <w:t xml:space="preserve"> </w:t>
      </w:r>
      <w:r>
        <w:rPr>
          <w:sz w:val="24"/>
        </w:rPr>
        <w:t>tiger</w:t>
      </w:r>
    </w:p>
    <w:p>
      <w:pPr>
        <w:pStyle w:val="3"/>
        <w:spacing w:before="11"/>
        <w:rPr>
          <w:sz w:val="19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1625600</wp:posOffset>
            </wp:positionH>
            <wp:positionV relativeFrom="paragraph">
              <wp:posOffset>170180</wp:posOffset>
            </wp:positionV>
            <wp:extent cx="5512435" cy="342011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183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7"/>
        <w:rPr>
          <w:sz w:val="25"/>
        </w:rPr>
      </w:pPr>
    </w:p>
    <w:p>
      <w:pPr>
        <w:pStyle w:val="7"/>
        <w:numPr>
          <w:ilvl w:val="1"/>
          <w:numId w:val="1"/>
        </w:numPr>
        <w:tabs>
          <w:tab w:val="left" w:pos="1300"/>
          <w:tab w:val="left" w:pos="1301"/>
        </w:tabs>
        <w:spacing w:before="1" w:after="0" w:line="240" w:lineRule="auto"/>
        <w:ind w:left="1301" w:right="0" w:hanging="360"/>
        <w:jc w:val="left"/>
        <w:rPr>
          <w:rFonts w:ascii="Times New Roman"/>
          <w:sz w:val="23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2425700</wp:posOffset>
            </wp:positionH>
            <wp:positionV relativeFrom="paragraph">
              <wp:posOffset>206375</wp:posOffset>
            </wp:positionV>
            <wp:extent cx="3600450" cy="363347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310" cy="3633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Lakukan</w:t>
      </w:r>
      <w:r>
        <w:rPr>
          <w:spacing w:val="-17"/>
          <w:sz w:val="23"/>
        </w:rPr>
        <w:t xml:space="preserve"> </w:t>
      </w:r>
      <w:r>
        <w:rPr>
          <w:sz w:val="23"/>
        </w:rPr>
        <w:t>ping</w:t>
      </w:r>
      <w:r>
        <w:rPr>
          <w:spacing w:val="-13"/>
          <w:sz w:val="23"/>
        </w:rPr>
        <w:t xml:space="preserve"> </w:t>
      </w:r>
      <w:r>
        <w:rPr>
          <w:sz w:val="23"/>
        </w:rPr>
        <w:t>dari</w:t>
      </w:r>
      <w:r>
        <w:rPr>
          <w:spacing w:val="-15"/>
          <w:sz w:val="23"/>
        </w:rPr>
        <w:t xml:space="preserve"> </w:t>
      </w:r>
      <w:r>
        <w:rPr>
          <w:sz w:val="23"/>
        </w:rPr>
        <w:t>router</w:t>
      </w:r>
      <w:r>
        <w:rPr>
          <w:spacing w:val="-15"/>
          <w:sz w:val="23"/>
        </w:rPr>
        <w:t xml:space="preserve"> </w:t>
      </w:r>
      <w:r>
        <w:rPr>
          <w:sz w:val="23"/>
        </w:rPr>
        <w:t>eagle</w:t>
      </w:r>
      <w:r>
        <w:rPr>
          <w:spacing w:val="-19"/>
          <w:sz w:val="23"/>
        </w:rPr>
        <w:t xml:space="preserve"> </w:t>
      </w:r>
      <w:r>
        <w:rPr>
          <w:sz w:val="23"/>
        </w:rPr>
        <w:t>ke</w:t>
      </w:r>
      <w:r>
        <w:rPr>
          <w:spacing w:val="-14"/>
          <w:sz w:val="23"/>
        </w:rPr>
        <w:t xml:space="preserve"> </w:t>
      </w:r>
      <w:r>
        <w:rPr>
          <w:sz w:val="23"/>
        </w:rPr>
        <w:t>router</w:t>
      </w:r>
      <w:r>
        <w:rPr>
          <w:spacing w:val="-14"/>
          <w:sz w:val="23"/>
        </w:rPr>
        <w:t xml:space="preserve"> </w:t>
      </w:r>
      <w:r>
        <w:rPr>
          <w:sz w:val="23"/>
        </w:rPr>
        <w:t>puma</w:t>
      </w:r>
    </w:p>
    <w:p>
      <w:pPr>
        <w:spacing w:after="0" w:line="240" w:lineRule="auto"/>
        <w:jc w:val="left"/>
        <w:rPr>
          <w:rFonts w:ascii="Times New Roman"/>
          <w:sz w:val="23"/>
        </w:rPr>
        <w:sectPr>
          <w:pgSz w:w="12240" w:h="15840"/>
          <w:pgMar w:top="1380" w:right="840" w:bottom="280" w:left="1220" w:header="720" w:footer="720" w:gutter="0"/>
        </w:sectPr>
      </w:pPr>
    </w:p>
    <w:p>
      <w:pPr>
        <w:pStyle w:val="7"/>
        <w:numPr>
          <w:ilvl w:val="1"/>
          <w:numId w:val="1"/>
        </w:numPr>
        <w:tabs>
          <w:tab w:val="left" w:pos="1300"/>
          <w:tab w:val="left" w:pos="1301"/>
        </w:tabs>
        <w:spacing w:before="61" w:after="15" w:line="240" w:lineRule="auto"/>
        <w:ind w:left="1301" w:right="0" w:hanging="360"/>
        <w:jc w:val="left"/>
        <w:rPr>
          <w:rFonts w:ascii="Times New Roman"/>
          <w:sz w:val="24"/>
        </w:rPr>
      </w:pPr>
      <w:r>
        <w:rPr>
          <w:sz w:val="24"/>
        </w:rPr>
        <w:t>Lakukan</w:t>
      </w:r>
      <w:r>
        <w:rPr>
          <w:spacing w:val="-19"/>
          <w:sz w:val="24"/>
        </w:rPr>
        <w:t xml:space="preserve"> </w:t>
      </w:r>
      <w:r>
        <w:rPr>
          <w:sz w:val="24"/>
        </w:rPr>
        <w:t>ping</w:t>
      </w:r>
      <w:r>
        <w:rPr>
          <w:spacing w:val="-15"/>
          <w:sz w:val="24"/>
        </w:rPr>
        <w:t xml:space="preserve"> </w:t>
      </w:r>
      <w:r>
        <w:rPr>
          <w:sz w:val="24"/>
        </w:rPr>
        <w:t>dari</w:t>
      </w:r>
      <w:r>
        <w:rPr>
          <w:spacing w:val="-15"/>
          <w:sz w:val="24"/>
        </w:rPr>
        <w:t xml:space="preserve"> </w:t>
      </w:r>
      <w:r>
        <w:rPr>
          <w:sz w:val="24"/>
        </w:rPr>
        <w:t>router</w:t>
      </w:r>
      <w:r>
        <w:rPr>
          <w:spacing w:val="-19"/>
          <w:sz w:val="24"/>
        </w:rPr>
        <w:t xml:space="preserve"> </w:t>
      </w:r>
      <w:r>
        <w:rPr>
          <w:sz w:val="24"/>
        </w:rPr>
        <w:t>eagle</w:t>
      </w:r>
      <w:r>
        <w:rPr>
          <w:spacing w:val="-18"/>
          <w:sz w:val="24"/>
        </w:rPr>
        <w:t xml:space="preserve"> </w:t>
      </w:r>
      <w:r>
        <w:rPr>
          <w:sz w:val="24"/>
        </w:rPr>
        <w:t>ke</w:t>
      </w:r>
      <w:r>
        <w:rPr>
          <w:spacing w:val="-17"/>
          <w:sz w:val="24"/>
        </w:rPr>
        <w:t xml:space="preserve"> </w:t>
      </w:r>
      <w:r>
        <w:rPr>
          <w:sz w:val="24"/>
        </w:rPr>
        <w:t>router</w:t>
      </w:r>
      <w:r>
        <w:rPr>
          <w:spacing w:val="-19"/>
          <w:sz w:val="24"/>
        </w:rPr>
        <w:t xml:space="preserve"> </w:t>
      </w:r>
      <w:r>
        <w:rPr>
          <w:sz w:val="24"/>
        </w:rPr>
        <w:t>tiger</w:t>
      </w:r>
    </w:p>
    <w:p>
      <w:pPr>
        <w:pStyle w:val="3"/>
        <w:ind w:left="2685"/>
        <w:rPr>
          <w:sz w:val="20"/>
        </w:rPr>
      </w:pPr>
      <w:r>
        <w:rPr>
          <w:sz w:val="20"/>
        </w:rPr>
        <w:drawing>
          <wp:inline distT="0" distB="0" distL="0" distR="0">
            <wp:extent cx="3523615" cy="354266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792" cy="354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1"/>
        </w:numPr>
        <w:tabs>
          <w:tab w:val="left" w:pos="1300"/>
          <w:tab w:val="left" w:pos="1301"/>
        </w:tabs>
        <w:spacing w:before="0" w:after="0" w:line="240" w:lineRule="auto"/>
        <w:ind w:left="1301" w:right="0" w:hanging="360"/>
        <w:jc w:val="left"/>
        <w:rPr>
          <w:rFonts w:ascii="Times New Roman"/>
          <w:sz w:val="23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2454275</wp:posOffset>
            </wp:positionH>
            <wp:positionV relativeFrom="paragraph">
              <wp:posOffset>209550</wp:posOffset>
            </wp:positionV>
            <wp:extent cx="3528695" cy="358203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876" cy="358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Lakukan</w:t>
      </w:r>
      <w:r>
        <w:rPr>
          <w:spacing w:val="-16"/>
          <w:sz w:val="23"/>
        </w:rPr>
        <w:t xml:space="preserve"> </w:t>
      </w:r>
      <w:r>
        <w:rPr>
          <w:sz w:val="23"/>
        </w:rPr>
        <w:t>ping</w:t>
      </w:r>
      <w:r>
        <w:rPr>
          <w:spacing w:val="-13"/>
          <w:sz w:val="23"/>
        </w:rPr>
        <w:t xml:space="preserve"> </w:t>
      </w:r>
      <w:r>
        <w:rPr>
          <w:sz w:val="23"/>
        </w:rPr>
        <w:t>dari</w:t>
      </w:r>
      <w:r>
        <w:rPr>
          <w:spacing w:val="-15"/>
          <w:sz w:val="23"/>
        </w:rPr>
        <w:t xml:space="preserve"> </w:t>
      </w:r>
      <w:r>
        <w:rPr>
          <w:sz w:val="23"/>
        </w:rPr>
        <w:t>router</w:t>
      </w:r>
      <w:r>
        <w:rPr>
          <w:spacing w:val="-14"/>
          <w:sz w:val="23"/>
        </w:rPr>
        <w:t xml:space="preserve"> </w:t>
      </w:r>
      <w:r>
        <w:rPr>
          <w:sz w:val="23"/>
        </w:rPr>
        <w:t>puma</w:t>
      </w:r>
      <w:r>
        <w:rPr>
          <w:spacing w:val="-14"/>
          <w:sz w:val="23"/>
        </w:rPr>
        <w:t xml:space="preserve"> </w:t>
      </w:r>
      <w:r>
        <w:rPr>
          <w:sz w:val="23"/>
        </w:rPr>
        <w:t>ke</w:t>
      </w:r>
      <w:r>
        <w:rPr>
          <w:spacing w:val="-19"/>
          <w:sz w:val="23"/>
        </w:rPr>
        <w:t xml:space="preserve"> </w:t>
      </w:r>
      <w:r>
        <w:rPr>
          <w:sz w:val="23"/>
        </w:rPr>
        <w:t>router</w:t>
      </w:r>
      <w:r>
        <w:rPr>
          <w:spacing w:val="-14"/>
          <w:sz w:val="23"/>
        </w:rPr>
        <w:t xml:space="preserve"> </w:t>
      </w:r>
      <w:r>
        <w:rPr>
          <w:sz w:val="23"/>
        </w:rPr>
        <w:t>tiger</w:t>
      </w:r>
    </w:p>
    <w:p>
      <w:pPr>
        <w:spacing w:after="0" w:line="240" w:lineRule="auto"/>
        <w:jc w:val="left"/>
        <w:rPr>
          <w:rFonts w:ascii="Times New Roman"/>
          <w:sz w:val="23"/>
        </w:rPr>
        <w:sectPr>
          <w:pgSz w:w="12240" w:h="15840"/>
          <w:pgMar w:top="1380" w:right="840" w:bottom="280" w:left="1220" w:header="720" w:footer="720" w:gutter="0"/>
        </w:sectPr>
      </w:pPr>
    </w:p>
    <w:p>
      <w:pPr>
        <w:pStyle w:val="7"/>
        <w:numPr>
          <w:ilvl w:val="0"/>
          <w:numId w:val="1"/>
        </w:numPr>
        <w:tabs>
          <w:tab w:val="left" w:pos="941"/>
        </w:tabs>
        <w:spacing w:before="65" w:after="0" w:line="240" w:lineRule="auto"/>
        <w:ind w:left="941" w:right="0" w:hanging="361"/>
        <w:jc w:val="left"/>
        <w:rPr>
          <w:rFonts w:ascii="Times New Roman"/>
          <w:sz w:val="23"/>
        </w:rPr>
      </w:pPr>
      <w:r>
        <w:rPr>
          <w:sz w:val="23"/>
        </w:rPr>
        <w:t>Simpan</w:t>
      </w:r>
      <w:r>
        <w:rPr>
          <w:spacing w:val="-19"/>
          <w:sz w:val="23"/>
        </w:rPr>
        <w:t xml:space="preserve"> </w:t>
      </w:r>
      <w:r>
        <w:rPr>
          <w:sz w:val="23"/>
        </w:rPr>
        <w:t>konfigurasi</w:t>
      </w:r>
      <w:r>
        <w:rPr>
          <w:spacing w:val="-17"/>
          <w:sz w:val="23"/>
        </w:rPr>
        <w:t xml:space="preserve"> </w:t>
      </w:r>
      <w:r>
        <w:rPr>
          <w:sz w:val="23"/>
        </w:rPr>
        <w:t>seluruh</w:t>
      </w:r>
      <w:r>
        <w:rPr>
          <w:spacing w:val="-18"/>
          <w:sz w:val="23"/>
        </w:rPr>
        <w:t xml:space="preserve"> </w:t>
      </w:r>
      <w:r>
        <w:rPr>
          <w:sz w:val="23"/>
        </w:rPr>
        <w:t>device</w:t>
      </w:r>
      <w:r>
        <w:rPr>
          <w:spacing w:val="-17"/>
          <w:sz w:val="23"/>
        </w:rPr>
        <w:t xml:space="preserve"> </w:t>
      </w:r>
      <w:r>
        <w:rPr>
          <w:sz w:val="23"/>
        </w:rPr>
        <w:t>yang</w:t>
      </w:r>
      <w:r>
        <w:rPr>
          <w:spacing w:val="-16"/>
          <w:sz w:val="23"/>
        </w:rPr>
        <w:t xml:space="preserve"> </w:t>
      </w:r>
      <w:r>
        <w:rPr>
          <w:sz w:val="23"/>
        </w:rPr>
        <w:t>telah</w:t>
      </w:r>
      <w:r>
        <w:rPr>
          <w:spacing w:val="-17"/>
          <w:sz w:val="23"/>
        </w:rPr>
        <w:t xml:space="preserve"> </w:t>
      </w:r>
      <w:r>
        <w:rPr>
          <w:sz w:val="23"/>
        </w:rPr>
        <w:t>dilakukan</w:t>
      </w:r>
    </w:p>
    <w:p>
      <w:pPr>
        <w:pStyle w:val="7"/>
        <w:numPr>
          <w:ilvl w:val="0"/>
          <w:numId w:val="1"/>
        </w:numPr>
        <w:tabs>
          <w:tab w:val="left" w:pos="941"/>
        </w:tabs>
        <w:spacing w:before="61" w:after="18" w:line="240" w:lineRule="auto"/>
        <w:ind w:left="941" w:right="0" w:hanging="361"/>
        <w:jc w:val="left"/>
        <w:rPr>
          <w:rFonts w:ascii="Times New Roman"/>
          <w:sz w:val="24"/>
        </w:rPr>
      </w:pPr>
      <w:r>
        <w:rPr>
          <w:sz w:val="24"/>
        </w:rPr>
        <w:t>-</w:t>
      </w:r>
      <w:r>
        <w:rPr>
          <w:spacing w:val="-18"/>
          <w:sz w:val="24"/>
        </w:rPr>
        <w:t xml:space="preserve"> </w:t>
      </w:r>
      <w:r>
        <w:rPr>
          <w:sz w:val="24"/>
        </w:rPr>
        <w:t>Melihat</w:t>
      </w:r>
      <w:r>
        <w:rPr>
          <w:spacing w:val="-10"/>
          <w:sz w:val="24"/>
        </w:rPr>
        <w:t xml:space="preserve"> </w:t>
      </w:r>
      <w:r>
        <w:rPr>
          <w:sz w:val="24"/>
        </w:rPr>
        <w:t>route</w:t>
      </w:r>
      <w:r>
        <w:rPr>
          <w:spacing w:val="-15"/>
          <w:sz w:val="24"/>
        </w:rPr>
        <w:t xml:space="preserve"> </w:t>
      </w:r>
      <w:r>
        <w:rPr>
          <w:sz w:val="24"/>
        </w:rPr>
        <w:t>table</w:t>
      </w:r>
      <w:r>
        <w:rPr>
          <w:spacing w:val="-16"/>
          <w:sz w:val="24"/>
        </w:rPr>
        <w:t xml:space="preserve"> </w:t>
      </w:r>
      <w:r>
        <w:rPr>
          <w:sz w:val="24"/>
        </w:rPr>
        <w:t>router</w:t>
      </w:r>
      <w:r>
        <w:rPr>
          <w:spacing w:val="-17"/>
          <w:sz w:val="24"/>
        </w:rPr>
        <w:t xml:space="preserve"> </w:t>
      </w:r>
      <w:r>
        <w:rPr>
          <w:sz w:val="24"/>
        </w:rPr>
        <w:t>eagle</w:t>
      </w:r>
    </w:p>
    <w:p>
      <w:pPr>
        <w:pStyle w:val="3"/>
        <w:ind w:left="2475"/>
        <w:rPr>
          <w:sz w:val="20"/>
        </w:rPr>
      </w:pPr>
      <w:r>
        <w:rPr>
          <w:sz w:val="20"/>
        </w:rPr>
        <w:drawing>
          <wp:inline distT="0" distB="0" distL="0" distR="0">
            <wp:extent cx="3542030" cy="356870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146" cy="356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1"/>
        </w:numPr>
        <w:tabs>
          <w:tab w:val="left" w:pos="1300"/>
          <w:tab w:val="left" w:pos="1301"/>
        </w:tabs>
        <w:spacing w:before="28" w:after="0" w:line="240" w:lineRule="auto"/>
        <w:ind w:left="1301" w:right="0" w:hanging="360"/>
        <w:jc w:val="left"/>
        <w:rPr>
          <w:rFonts w:ascii="Times New Roman"/>
          <w:sz w:val="24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2463800</wp:posOffset>
            </wp:positionH>
            <wp:positionV relativeFrom="paragraph">
              <wp:posOffset>227965</wp:posOffset>
            </wp:positionV>
            <wp:extent cx="3497580" cy="349059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7740" cy="3490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Melihat</w:t>
      </w:r>
      <w:r>
        <w:rPr>
          <w:spacing w:val="-15"/>
          <w:sz w:val="24"/>
        </w:rPr>
        <w:t xml:space="preserve"> </w:t>
      </w:r>
      <w:r>
        <w:rPr>
          <w:sz w:val="24"/>
        </w:rPr>
        <w:t>route</w:t>
      </w:r>
      <w:r>
        <w:rPr>
          <w:spacing w:val="-15"/>
          <w:sz w:val="24"/>
        </w:rPr>
        <w:t xml:space="preserve"> </w:t>
      </w:r>
      <w:r>
        <w:rPr>
          <w:sz w:val="24"/>
        </w:rPr>
        <w:t>table</w:t>
      </w:r>
      <w:r>
        <w:rPr>
          <w:spacing w:val="-10"/>
          <w:sz w:val="24"/>
        </w:rPr>
        <w:t xml:space="preserve"> </w:t>
      </w:r>
      <w:r>
        <w:rPr>
          <w:sz w:val="24"/>
        </w:rPr>
        <w:t>router</w:t>
      </w:r>
      <w:r>
        <w:rPr>
          <w:spacing w:val="-17"/>
          <w:sz w:val="24"/>
        </w:rPr>
        <w:t xml:space="preserve"> </w:t>
      </w:r>
      <w:r>
        <w:rPr>
          <w:sz w:val="24"/>
        </w:rPr>
        <w:t>puma</w:t>
      </w:r>
    </w:p>
    <w:p>
      <w:pPr>
        <w:spacing w:after="0" w:line="240" w:lineRule="auto"/>
        <w:jc w:val="left"/>
        <w:rPr>
          <w:rFonts w:ascii="Times New Roman"/>
          <w:sz w:val="24"/>
        </w:rPr>
        <w:sectPr>
          <w:pgSz w:w="12240" w:h="15840"/>
          <w:pgMar w:top="1380" w:right="840" w:bottom="280" w:left="1220" w:header="720" w:footer="720" w:gutter="0"/>
        </w:sectPr>
      </w:pPr>
    </w:p>
    <w:p>
      <w:pPr>
        <w:pStyle w:val="7"/>
        <w:numPr>
          <w:ilvl w:val="1"/>
          <w:numId w:val="1"/>
        </w:numPr>
        <w:tabs>
          <w:tab w:val="left" w:pos="1300"/>
          <w:tab w:val="left" w:pos="1301"/>
        </w:tabs>
        <w:spacing w:before="61" w:after="15" w:line="240" w:lineRule="auto"/>
        <w:ind w:left="1301" w:right="0" w:hanging="360"/>
        <w:jc w:val="left"/>
        <w:rPr>
          <w:rFonts w:ascii="Times New Roman"/>
          <w:sz w:val="24"/>
        </w:rPr>
      </w:pPr>
      <w:r>
        <w:rPr>
          <w:sz w:val="24"/>
        </w:rPr>
        <w:t>Melihat</w:t>
      </w:r>
      <w:r>
        <w:rPr>
          <w:spacing w:val="-14"/>
          <w:sz w:val="24"/>
        </w:rPr>
        <w:t xml:space="preserve"> </w:t>
      </w:r>
      <w:r>
        <w:rPr>
          <w:sz w:val="24"/>
        </w:rPr>
        <w:t>route</w:t>
      </w:r>
      <w:r>
        <w:rPr>
          <w:spacing w:val="-15"/>
          <w:sz w:val="24"/>
        </w:rPr>
        <w:t xml:space="preserve"> </w:t>
      </w:r>
      <w:r>
        <w:rPr>
          <w:sz w:val="24"/>
        </w:rPr>
        <w:t>table</w:t>
      </w:r>
      <w:r>
        <w:rPr>
          <w:spacing w:val="-10"/>
          <w:sz w:val="24"/>
        </w:rPr>
        <w:t xml:space="preserve"> </w:t>
      </w:r>
      <w:r>
        <w:rPr>
          <w:sz w:val="24"/>
        </w:rPr>
        <w:t>router</w:t>
      </w:r>
      <w:r>
        <w:rPr>
          <w:spacing w:val="-17"/>
          <w:sz w:val="24"/>
        </w:rPr>
        <w:t xml:space="preserve"> </w:t>
      </w:r>
      <w:r>
        <w:rPr>
          <w:sz w:val="24"/>
        </w:rPr>
        <w:t>tiger</w:t>
      </w:r>
    </w:p>
    <w:p>
      <w:pPr>
        <w:pStyle w:val="3"/>
        <w:ind w:left="2550"/>
        <w:rPr>
          <w:sz w:val="20"/>
        </w:rPr>
      </w:pPr>
      <w:r>
        <w:rPr>
          <w:sz w:val="20"/>
        </w:rPr>
        <w:drawing>
          <wp:inline distT="0" distB="0" distL="0" distR="0">
            <wp:extent cx="3691890" cy="369189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2175" cy="36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941"/>
        </w:tabs>
        <w:spacing w:before="0" w:after="0" w:line="240" w:lineRule="auto"/>
        <w:ind w:left="941" w:right="0" w:hanging="361"/>
        <w:jc w:val="left"/>
        <w:rPr>
          <w:rFonts w:ascii="Times New Roman"/>
          <w:sz w:val="23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1730375</wp:posOffset>
            </wp:positionH>
            <wp:positionV relativeFrom="paragraph">
              <wp:posOffset>206375</wp:posOffset>
            </wp:positionV>
            <wp:extent cx="4780280" cy="130492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481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Lakukan</w:t>
      </w:r>
      <w:r>
        <w:rPr>
          <w:spacing w:val="-27"/>
          <w:sz w:val="23"/>
        </w:rPr>
        <w:t xml:space="preserve"> </w:t>
      </w:r>
      <w:r>
        <w:rPr>
          <w:sz w:val="23"/>
        </w:rPr>
        <w:t>ping</w:t>
      </w:r>
      <w:r>
        <w:rPr>
          <w:spacing w:val="-25"/>
          <w:sz w:val="23"/>
        </w:rPr>
        <w:t xml:space="preserve"> </w:t>
      </w:r>
      <w:r>
        <w:rPr>
          <w:sz w:val="23"/>
        </w:rPr>
        <w:t>dari</w:t>
      </w:r>
      <w:r>
        <w:rPr>
          <w:spacing w:val="-26"/>
          <w:sz w:val="23"/>
        </w:rPr>
        <w:t xml:space="preserve"> </w:t>
      </w:r>
      <w:r>
        <w:rPr>
          <w:sz w:val="23"/>
        </w:rPr>
        <w:t>router</w:t>
      </w:r>
      <w:r>
        <w:rPr>
          <w:spacing w:val="-25"/>
          <w:sz w:val="23"/>
        </w:rPr>
        <w:t xml:space="preserve"> </w:t>
      </w:r>
      <w:r>
        <w:rPr>
          <w:sz w:val="23"/>
        </w:rPr>
        <w:t>eagle</w:t>
      </w:r>
      <w:r>
        <w:rPr>
          <w:spacing w:val="-29"/>
          <w:sz w:val="23"/>
        </w:rPr>
        <w:t xml:space="preserve"> </w:t>
      </w:r>
      <w:r>
        <w:rPr>
          <w:sz w:val="23"/>
        </w:rPr>
        <w:t>kealamat</w:t>
      </w:r>
      <w:r>
        <w:rPr>
          <w:spacing w:val="-26"/>
          <w:sz w:val="23"/>
        </w:rPr>
        <w:t xml:space="preserve"> </w:t>
      </w:r>
      <w:r>
        <w:rPr>
          <w:sz w:val="23"/>
        </w:rPr>
        <w:t>interface</w:t>
      </w:r>
      <w:r>
        <w:rPr>
          <w:spacing w:val="-26"/>
          <w:sz w:val="23"/>
        </w:rPr>
        <w:t xml:space="preserve"> </w:t>
      </w:r>
      <w:r>
        <w:rPr>
          <w:spacing w:val="-3"/>
          <w:sz w:val="23"/>
        </w:rPr>
        <w:t>S0</w:t>
      </w:r>
      <w:r>
        <w:rPr>
          <w:spacing w:val="-26"/>
          <w:sz w:val="23"/>
        </w:rPr>
        <w:t xml:space="preserve"> </w:t>
      </w:r>
      <w:r>
        <w:rPr>
          <w:sz w:val="23"/>
        </w:rPr>
        <w:t>router</w:t>
      </w:r>
      <w:r>
        <w:rPr>
          <w:spacing w:val="-26"/>
          <w:sz w:val="23"/>
        </w:rPr>
        <w:t xml:space="preserve"> </w:t>
      </w:r>
      <w:r>
        <w:rPr>
          <w:sz w:val="23"/>
        </w:rPr>
        <w:t>puma(172.21.20.20)</w:t>
      </w:r>
    </w:p>
    <w:p>
      <w:pPr>
        <w:pStyle w:val="7"/>
        <w:numPr>
          <w:ilvl w:val="0"/>
          <w:numId w:val="1"/>
        </w:numPr>
        <w:tabs>
          <w:tab w:val="left" w:pos="941"/>
        </w:tabs>
        <w:spacing w:before="0" w:after="74" w:line="240" w:lineRule="auto"/>
        <w:ind w:left="941" w:right="0" w:hanging="361"/>
        <w:jc w:val="left"/>
        <w:rPr>
          <w:rFonts w:ascii="Times New Roman"/>
          <w:sz w:val="24"/>
        </w:rPr>
      </w:pPr>
      <w:r>
        <w:rPr>
          <w:sz w:val="24"/>
        </w:rPr>
        <w:t>Lakukan</w:t>
      </w:r>
      <w:r>
        <w:rPr>
          <w:spacing w:val="-19"/>
          <w:sz w:val="24"/>
        </w:rPr>
        <w:t xml:space="preserve"> </w:t>
      </w:r>
      <w:r>
        <w:rPr>
          <w:sz w:val="24"/>
        </w:rPr>
        <w:t>trace</w:t>
      </w:r>
      <w:r>
        <w:rPr>
          <w:spacing w:val="-18"/>
          <w:sz w:val="24"/>
        </w:rPr>
        <w:t xml:space="preserve"> </w:t>
      </w:r>
      <w:r>
        <w:rPr>
          <w:sz w:val="24"/>
        </w:rPr>
        <w:t>dari</w:t>
      </w:r>
      <w:r>
        <w:rPr>
          <w:spacing w:val="-20"/>
          <w:sz w:val="24"/>
        </w:rPr>
        <w:t xml:space="preserve"> </w:t>
      </w:r>
      <w:r>
        <w:rPr>
          <w:sz w:val="24"/>
        </w:rPr>
        <w:t>PC</w:t>
      </w:r>
      <w:r>
        <w:rPr>
          <w:spacing w:val="-16"/>
          <w:sz w:val="24"/>
        </w:rPr>
        <w:t xml:space="preserve"> </w:t>
      </w:r>
      <w:r>
        <w:rPr>
          <w:sz w:val="24"/>
        </w:rPr>
        <w:t>leoke</w:t>
      </w:r>
      <w:r>
        <w:rPr>
          <w:spacing w:val="-18"/>
          <w:sz w:val="24"/>
        </w:rPr>
        <w:t xml:space="preserve"> </w:t>
      </w:r>
      <w:r>
        <w:rPr>
          <w:sz w:val="24"/>
        </w:rPr>
        <w:t>PC</w:t>
      </w:r>
      <w:r>
        <w:rPr>
          <w:spacing w:val="-16"/>
          <w:sz w:val="24"/>
        </w:rPr>
        <w:t xml:space="preserve"> </w:t>
      </w:r>
      <w:r>
        <w:rPr>
          <w:sz w:val="24"/>
        </w:rPr>
        <w:t>aries</w:t>
      </w:r>
    </w:p>
    <w:p>
      <w:pPr>
        <w:pStyle w:val="3"/>
        <w:ind w:left="1935"/>
        <w:rPr>
          <w:sz w:val="20"/>
        </w:rPr>
      </w:pPr>
      <w:r>
        <w:rPr>
          <w:sz w:val="20"/>
        </w:rPr>
        <w:drawing>
          <wp:inline distT="0" distB="0" distL="0" distR="0">
            <wp:extent cx="4201160" cy="1565275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532" cy="156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380" w:right="840" w:bottom="280" w:left="1220" w:header="720" w:footer="720" w:gutter="0"/>
        </w:sectPr>
      </w:pPr>
    </w:p>
    <w:p>
      <w:pPr>
        <w:pStyle w:val="7"/>
        <w:numPr>
          <w:ilvl w:val="0"/>
          <w:numId w:val="1"/>
        </w:numPr>
        <w:tabs>
          <w:tab w:val="left" w:pos="941"/>
        </w:tabs>
        <w:spacing w:before="61" w:after="15" w:line="240" w:lineRule="auto"/>
        <w:ind w:left="941" w:right="0" w:hanging="361"/>
        <w:jc w:val="left"/>
        <w:rPr>
          <w:rFonts w:ascii="Times New Roman"/>
          <w:sz w:val="24"/>
        </w:rPr>
      </w:pPr>
      <w:r>
        <w:rPr>
          <w:sz w:val="24"/>
        </w:rPr>
        <w:t>Lakukan</w:t>
      </w:r>
      <w:r>
        <w:rPr>
          <w:spacing w:val="-27"/>
          <w:sz w:val="24"/>
        </w:rPr>
        <w:t xml:space="preserve"> </w:t>
      </w:r>
      <w:r>
        <w:rPr>
          <w:sz w:val="24"/>
        </w:rPr>
        <w:t>trace</w:t>
      </w:r>
      <w:r>
        <w:rPr>
          <w:spacing w:val="-27"/>
          <w:sz w:val="24"/>
        </w:rPr>
        <w:t xml:space="preserve"> </w:t>
      </w:r>
      <w:r>
        <w:rPr>
          <w:sz w:val="24"/>
        </w:rPr>
        <w:t>dari</w:t>
      </w:r>
      <w:r>
        <w:rPr>
          <w:spacing w:val="-28"/>
          <w:sz w:val="24"/>
        </w:rPr>
        <w:t xml:space="preserve"> </w:t>
      </w:r>
      <w:r>
        <w:rPr>
          <w:sz w:val="24"/>
        </w:rPr>
        <w:t>PC</w:t>
      </w:r>
      <w:r>
        <w:rPr>
          <w:spacing w:val="-25"/>
          <w:sz w:val="24"/>
        </w:rPr>
        <w:t xml:space="preserve"> </w:t>
      </w:r>
      <w:r>
        <w:rPr>
          <w:sz w:val="24"/>
        </w:rPr>
        <w:t>leokealamat</w:t>
      </w:r>
      <w:r>
        <w:rPr>
          <w:spacing w:val="-25"/>
          <w:sz w:val="24"/>
        </w:rPr>
        <w:t xml:space="preserve"> </w:t>
      </w:r>
      <w:r>
        <w:rPr>
          <w:sz w:val="24"/>
        </w:rPr>
        <w:t>interface</w:t>
      </w:r>
      <w:r>
        <w:rPr>
          <w:spacing w:val="-26"/>
          <w:sz w:val="24"/>
        </w:rPr>
        <w:t xml:space="preserve"> </w:t>
      </w:r>
      <w:r>
        <w:rPr>
          <w:sz w:val="24"/>
        </w:rPr>
        <w:t>s0</w:t>
      </w:r>
      <w:r>
        <w:rPr>
          <w:spacing w:val="-28"/>
          <w:sz w:val="24"/>
        </w:rPr>
        <w:t xml:space="preserve"> </w:t>
      </w:r>
      <w:r>
        <w:rPr>
          <w:sz w:val="24"/>
        </w:rPr>
        <w:t>router</w:t>
      </w:r>
      <w:r>
        <w:rPr>
          <w:spacing w:val="-27"/>
          <w:sz w:val="24"/>
        </w:rPr>
        <w:t xml:space="preserve"> </w:t>
      </w:r>
      <w:r>
        <w:rPr>
          <w:sz w:val="24"/>
        </w:rPr>
        <w:t>eagle(172.21.1.1)</w:t>
      </w:r>
    </w:p>
    <w:p>
      <w:pPr>
        <w:pStyle w:val="3"/>
        <w:ind w:left="1080"/>
        <w:rPr>
          <w:sz w:val="20"/>
        </w:rPr>
      </w:pPr>
      <w:r>
        <w:rPr>
          <w:sz w:val="20"/>
        </w:rPr>
        <w:drawing>
          <wp:inline distT="0" distB="0" distL="0" distR="0">
            <wp:extent cx="5334000" cy="133350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941"/>
        </w:tabs>
        <w:spacing w:before="8" w:after="0" w:line="240" w:lineRule="auto"/>
        <w:ind w:left="941" w:right="0" w:hanging="361"/>
        <w:jc w:val="left"/>
        <w:rPr>
          <w:rFonts w:ascii="Times New Roman"/>
          <w:sz w:val="24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1863725</wp:posOffset>
            </wp:positionH>
            <wp:positionV relativeFrom="paragraph">
              <wp:posOffset>217170</wp:posOffset>
            </wp:positionV>
            <wp:extent cx="4507865" cy="95250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6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-</w:t>
      </w:r>
      <w:r>
        <w:rPr>
          <w:spacing w:val="-19"/>
          <w:sz w:val="24"/>
        </w:rPr>
        <w:t xml:space="preserve"> </w:t>
      </w:r>
      <w:r>
        <w:rPr>
          <w:sz w:val="24"/>
        </w:rPr>
        <w:t>Menambahkan</w:t>
      </w:r>
      <w:r>
        <w:rPr>
          <w:spacing w:val="-15"/>
          <w:sz w:val="24"/>
        </w:rPr>
        <w:t xml:space="preserve"> </w:t>
      </w:r>
      <w:r>
        <w:rPr>
          <w:sz w:val="24"/>
        </w:rPr>
        <w:t>route</w:t>
      </w:r>
      <w:r>
        <w:rPr>
          <w:spacing w:val="-17"/>
          <w:sz w:val="24"/>
        </w:rPr>
        <w:t xml:space="preserve"> </w:t>
      </w:r>
      <w:r>
        <w:rPr>
          <w:sz w:val="24"/>
        </w:rPr>
        <w:t>table</w:t>
      </w:r>
      <w:r>
        <w:rPr>
          <w:spacing w:val="-12"/>
          <w:sz w:val="24"/>
        </w:rPr>
        <w:t xml:space="preserve"> </w:t>
      </w:r>
      <w:r>
        <w:rPr>
          <w:sz w:val="24"/>
        </w:rPr>
        <w:t>pada</w:t>
      </w:r>
      <w:r>
        <w:rPr>
          <w:spacing w:val="-14"/>
          <w:sz w:val="24"/>
        </w:rPr>
        <w:t xml:space="preserve"> </w:t>
      </w:r>
      <w:r>
        <w:rPr>
          <w:sz w:val="24"/>
        </w:rPr>
        <w:t>router</w:t>
      </w:r>
      <w:r>
        <w:rPr>
          <w:spacing w:val="-19"/>
          <w:sz w:val="24"/>
        </w:rPr>
        <w:t xml:space="preserve"> </w:t>
      </w:r>
      <w:r>
        <w:rPr>
          <w:sz w:val="24"/>
        </w:rPr>
        <w:t>eagle</w:t>
      </w:r>
    </w:p>
    <w:p>
      <w:pPr>
        <w:pStyle w:val="7"/>
        <w:numPr>
          <w:ilvl w:val="1"/>
          <w:numId w:val="1"/>
        </w:numPr>
        <w:tabs>
          <w:tab w:val="left" w:pos="1300"/>
          <w:tab w:val="left" w:pos="1301"/>
        </w:tabs>
        <w:spacing w:before="0" w:after="0" w:line="240" w:lineRule="auto"/>
        <w:ind w:left="1301" w:right="0" w:hanging="360"/>
        <w:jc w:val="left"/>
        <w:rPr>
          <w:rFonts w:ascii="Times New Roman"/>
          <w:sz w:val="24"/>
        </w:rPr>
      </w:pPr>
      <w:r>
        <w:rPr>
          <w:sz w:val="24"/>
        </w:rPr>
        <w:t>Menambahkan</w:t>
      </w:r>
      <w:r>
        <w:rPr>
          <w:spacing w:val="-18"/>
          <w:sz w:val="24"/>
        </w:rPr>
        <w:t xml:space="preserve"> </w:t>
      </w:r>
      <w:r>
        <w:rPr>
          <w:sz w:val="24"/>
        </w:rPr>
        <w:t>route</w:t>
      </w:r>
      <w:r>
        <w:rPr>
          <w:spacing w:val="-17"/>
          <w:sz w:val="24"/>
        </w:rPr>
        <w:t xml:space="preserve"> </w:t>
      </w:r>
      <w:r>
        <w:rPr>
          <w:sz w:val="24"/>
        </w:rPr>
        <w:t>table</w:t>
      </w:r>
      <w:r>
        <w:rPr>
          <w:spacing w:val="-17"/>
          <w:sz w:val="24"/>
        </w:rPr>
        <w:t xml:space="preserve"> </w:t>
      </w:r>
      <w:r>
        <w:rPr>
          <w:sz w:val="24"/>
        </w:rPr>
        <w:t>pada</w:t>
      </w:r>
      <w:r>
        <w:rPr>
          <w:spacing w:val="-17"/>
          <w:sz w:val="24"/>
        </w:rPr>
        <w:t xml:space="preserve"> </w:t>
      </w:r>
      <w:r>
        <w:rPr>
          <w:sz w:val="24"/>
        </w:rPr>
        <w:t>router</w:t>
      </w:r>
      <w:r>
        <w:rPr>
          <w:spacing w:val="-19"/>
          <w:sz w:val="24"/>
        </w:rPr>
        <w:t xml:space="preserve"> </w:t>
      </w:r>
      <w:r>
        <w:rPr>
          <w:sz w:val="24"/>
        </w:rPr>
        <w:t>puma</w:t>
      </w:r>
    </w:p>
    <w:p>
      <w:pPr>
        <w:pStyle w:val="3"/>
        <w:rPr>
          <w:sz w:val="26"/>
        </w:rPr>
      </w:pPr>
    </w:p>
    <w:p>
      <w:pPr>
        <w:pStyle w:val="3"/>
        <w:rPr>
          <w:sz w:val="26"/>
        </w:rPr>
      </w:pPr>
    </w:p>
    <w:p>
      <w:pPr>
        <w:pStyle w:val="3"/>
        <w:rPr>
          <w:sz w:val="26"/>
        </w:rPr>
      </w:pPr>
    </w:p>
    <w:p>
      <w:pPr>
        <w:pStyle w:val="3"/>
        <w:rPr>
          <w:sz w:val="26"/>
        </w:rPr>
      </w:pPr>
    </w:p>
    <w:p>
      <w:pPr>
        <w:pStyle w:val="3"/>
        <w:rPr>
          <w:sz w:val="38"/>
        </w:rPr>
      </w:pPr>
    </w:p>
    <w:p>
      <w:pPr>
        <w:pStyle w:val="7"/>
        <w:numPr>
          <w:ilvl w:val="1"/>
          <w:numId w:val="1"/>
        </w:numPr>
        <w:tabs>
          <w:tab w:val="left" w:pos="1300"/>
          <w:tab w:val="left" w:pos="1301"/>
        </w:tabs>
        <w:spacing w:before="1" w:after="0" w:line="240" w:lineRule="auto"/>
        <w:ind w:left="1301" w:right="0" w:hanging="360"/>
        <w:jc w:val="left"/>
        <w:rPr>
          <w:rFonts w:ascii="Times New Roman"/>
          <w:sz w:val="24"/>
        </w:rPr>
      </w:pPr>
      <w:r>
        <w:drawing>
          <wp:anchor distT="0" distB="0" distL="0" distR="0" simplePos="0" relativeHeight="268426240" behindDoc="1" locked="0" layoutInCell="1" allowOverlap="1">
            <wp:simplePos x="0" y="0"/>
            <wp:positionH relativeFrom="page">
              <wp:posOffset>2016125</wp:posOffset>
            </wp:positionH>
            <wp:positionV relativeFrom="paragraph">
              <wp:posOffset>-986155</wp:posOffset>
            </wp:positionV>
            <wp:extent cx="4416425" cy="5203190"/>
            <wp:effectExtent l="0" t="0" r="0" b="0"/>
            <wp:wrapNone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Menambahkan</w:t>
      </w:r>
      <w:r>
        <w:rPr>
          <w:spacing w:val="-18"/>
          <w:sz w:val="24"/>
        </w:rPr>
        <w:t xml:space="preserve"> </w:t>
      </w:r>
      <w:r>
        <w:rPr>
          <w:sz w:val="24"/>
        </w:rPr>
        <w:t>route</w:t>
      </w:r>
      <w:r>
        <w:rPr>
          <w:spacing w:val="-17"/>
          <w:sz w:val="24"/>
        </w:rPr>
        <w:t xml:space="preserve"> </w:t>
      </w:r>
      <w:r>
        <w:rPr>
          <w:sz w:val="24"/>
        </w:rPr>
        <w:t>table</w:t>
      </w:r>
      <w:r>
        <w:rPr>
          <w:spacing w:val="-16"/>
          <w:sz w:val="24"/>
        </w:rPr>
        <w:t xml:space="preserve"> </w:t>
      </w:r>
      <w:r>
        <w:rPr>
          <w:sz w:val="24"/>
        </w:rPr>
        <w:t>pada</w:t>
      </w:r>
      <w:r>
        <w:rPr>
          <w:spacing w:val="-17"/>
          <w:sz w:val="24"/>
        </w:rPr>
        <w:t xml:space="preserve"> </w:t>
      </w:r>
      <w:r>
        <w:rPr>
          <w:sz w:val="24"/>
        </w:rPr>
        <w:t>router</w:t>
      </w:r>
      <w:r>
        <w:rPr>
          <w:spacing w:val="-18"/>
          <w:sz w:val="24"/>
        </w:rPr>
        <w:t xml:space="preserve"> </w:t>
      </w:r>
      <w:r>
        <w:rPr>
          <w:sz w:val="24"/>
        </w:rPr>
        <w:t>tiger</w:t>
      </w:r>
    </w:p>
    <w:p>
      <w:pPr>
        <w:pStyle w:val="3"/>
        <w:rPr>
          <w:sz w:val="26"/>
        </w:rPr>
      </w:pPr>
    </w:p>
    <w:p>
      <w:pPr>
        <w:pStyle w:val="3"/>
        <w:rPr>
          <w:sz w:val="26"/>
        </w:rPr>
      </w:pPr>
    </w:p>
    <w:p>
      <w:pPr>
        <w:pStyle w:val="3"/>
        <w:rPr>
          <w:sz w:val="26"/>
        </w:rPr>
      </w:pPr>
    </w:p>
    <w:p>
      <w:pPr>
        <w:pStyle w:val="3"/>
        <w:rPr>
          <w:sz w:val="26"/>
        </w:rPr>
      </w:pPr>
    </w:p>
    <w:p>
      <w:pPr>
        <w:pStyle w:val="7"/>
        <w:numPr>
          <w:ilvl w:val="0"/>
          <w:numId w:val="1"/>
        </w:numPr>
        <w:tabs>
          <w:tab w:val="left" w:pos="941"/>
        </w:tabs>
        <w:spacing w:before="173" w:after="0" w:line="240" w:lineRule="auto"/>
        <w:ind w:left="941" w:right="0" w:hanging="361"/>
        <w:jc w:val="left"/>
        <w:rPr>
          <w:rFonts w:ascii="Times New Roman"/>
          <w:sz w:val="23"/>
        </w:rPr>
      </w:pPr>
      <w:r>
        <w:rPr>
          <w:sz w:val="23"/>
        </w:rPr>
        <w:t>Lakukan</w:t>
      </w:r>
      <w:r>
        <w:rPr>
          <w:spacing w:val="-28"/>
          <w:sz w:val="23"/>
        </w:rPr>
        <w:t xml:space="preserve"> </w:t>
      </w:r>
      <w:r>
        <w:rPr>
          <w:sz w:val="23"/>
        </w:rPr>
        <w:t>ping</w:t>
      </w:r>
      <w:r>
        <w:rPr>
          <w:spacing w:val="-26"/>
          <w:sz w:val="23"/>
        </w:rPr>
        <w:t xml:space="preserve"> </w:t>
      </w:r>
      <w:r>
        <w:rPr>
          <w:sz w:val="23"/>
        </w:rPr>
        <w:t>dari</w:t>
      </w:r>
      <w:r>
        <w:rPr>
          <w:spacing w:val="-27"/>
          <w:sz w:val="23"/>
        </w:rPr>
        <w:t xml:space="preserve"> </w:t>
      </w:r>
      <w:r>
        <w:rPr>
          <w:sz w:val="23"/>
        </w:rPr>
        <w:t>PC</w:t>
      </w:r>
      <w:r>
        <w:rPr>
          <w:spacing w:val="-26"/>
          <w:sz w:val="23"/>
        </w:rPr>
        <w:t xml:space="preserve"> </w:t>
      </w:r>
      <w:r>
        <w:rPr>
          <w:sz w:val="23"/>
        </w:rPr>
        <w:t>leoke</w:t>
      </w:r>
      <w:r>
        <w:rPr>
          <w:spacing w:val="-27"/>
          <w:sz w:val="23"/>
        </w:rPr>
        <w:t xml:space="preserve"> </w:t>
      </w:r>
      <w:r>
        <w:rPr>
          <w:sz w:val="23"/>
        </w:rPr>
        <w:t>PC</w:t>
      </w:r>
      <w:r>
        <w:rPr>
          <w:spacing w:val="-25"/>
          <w:sz w:val="23"/>
        </w:rPr>
        <w:t xml:space="preserve"> </w:t>
      </w:r>
      <w:r>
        <w:rPr>
          <w:sz w:val="23"/>
        </w:rPr>
        <w:t>aries,</w:t>
      </w:r>
      <w:r>
        <w:rPr>
          <w:spacing w:val="-28"/>
          <w:sz w:val="23"/>
        </w:rPr>
        <w:t xml:space="preserve"> </w:t>
      </w:r>
      <w:r>
        <w:rPr>
          <w:sz w:val="23"/>
        </w:rPr>
        <w:t>danlakukan</w:t>
      </w:r>
      <w:r>
        <w:rPr>
          <w:spacing w:val="-27"/>
          <w:sz w:val="23"/>
        </w:rPr>
        <w:t xml:space="preserve"> </w:t>
      </w:r>
      <w:r>
        <w:rPr>
          <w:sz w:val="23"/>
        </w:rPr>
        <w:t>pula</w:t>
      </w:r>
      <w:r>
        <w:rPr>
          <w:spacing w:val="-27"/>
          <w:sz w:val="23"/>
        </w:rPr>
        <w:t xml:space="preserve"> </w:t>
      </w:r>
      <w:r>
        <w:rPr>
          <w:sz w:val="23"/>
        </w:rPr>
        <w:t>trace</w:t>
      </w:r>
      <w:r>
        <w:rPr>
          <w:spacing w:val="-26"/>
          <w:sz w:val="23"/>
        </w:rPr>
        <w:t xml:space="preserve"> </w:t>
      </w:r>
      <w:r>
        <w:rPr>
          <w:sz w:val="23"/>
        </w:rPr>
        <w:t>dari</w:t>
      </w:r>
      <w:r>
        <w:rPr>
          <w:spacing w:val="-28"/>
          <w:sz w:val="23"/>
        </w:rPr>
        <w:t xml:space="preserve"> </w:t>
      </w:r>
      <w:r>
        <w:rPr>
          <w:sz w:val="23"/>
        </w:rPr>
        <w:t>PC</w:t>
      </w:r>
      <w:r>
        <w:rPr>
          <w:spacing w:val="-25"/>
          <w:sz w:val="23"/>
        </w:rPr>
        <w:t xml:space="preserve"> </w:t>
      </w:r>
      <w:r>
        <w:rPr>
          <w:sz w:val="23"/>
        </w:rPr>
        <w:t>leokearies</w:t>
      </w:r>
    </w:p>
    <w:p>
      <w:pPr>
        <w:spacing w:after="0" w:line="240" w:lineRule="auto"/>
        <w:jc w:val="left"/>
        <w:rPr>
          <w:rFonts w:ascii="Times New Roman"/>
          <w:sz w:val="23"/>
        </w:rPr>
        <w:sectPr>
          <w:pgSz w:w="12240" w:h="15840"/>
          <w:pgMar w:top="1380" w:right="840" w:bottom="280" w:left="1220" w:header="720" w:footer="720" w:gutter="0"/>
        </w:sectPr>
      </w:pPr>
    </w:p>
    <w:p>
      <w:pPr>
        <w:pStyle w:val="3"/>
        <w:ind w:left="1935"/>
        <w:rPr>
          <w:sz w:val="20"/>
        </w:rPr>
      </w:pPr>
      <w:r>
        <w:rPr>
          <w:sz w:val="20"/>
        </w:rPr>
        <w:drawing>
          <wp:inline distT="0" distB="0" distL="0" distR="0">
            <wp:extent cx="4201160" cy="1565275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532" cy="156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840" w:bottom="280" w:left="1220" w:header="720" w:footer="720" w:gutter="0"/>
        </w:sectPr>
      </w:pPr>
    </w:p>
    <w:p>
      <w:pPr>
        <w:pStyle w:val="2"/>
      </w:pPr>
      <w:r>
        <w:t>KEGIATAN 2 RIP (Routing Information Protocol)</w:t>
      </w:r>
    </w:p>
    <w:p>
      <w:pPr>
        <w:pStyle w:val="7"/>
        <w:numPr>
          <w:ilvl w:val="0"/>
          <w:numId w:val="2"/>
        </w:numPr>
        <w:tabs>
          <w:tab w:val="left" w:pos="456"/>
        </w:tabs>
        <w:spacing w:before="53" w:after="22" w:line="240" w:lineRule="auto"/>
        <w:ind w:left="441" w:right="0" w:hanging="221"/>
        <w:jc w:val="left"/>
        <w:rPr>
          <w:sz w:val="24"/>
        </w:rPr>
      </w:pPr>
      <w:r>
        <w:rPr>
          <w:sz w:val="24"/>
        </w:rPr>
        <w:t>Pada</w:t>
      </w:r>
      <w:r>
        <w:rPr>
          <w:spacing w:val="-23"/>
          <w:sz w:val="24"/>
        </w:rPr>
        <w:t xml:space="preserve"> </w:t>
      </w:r>
      <w:r>
        <w:rPr>
          <w:sz w:val="24"/>
        </w:rPr>
        <w:t>mode</w:t>
      </w:r>
      <w:r>
        <w:rPr>
          <w:spacing w:val="-22"/>
          <w:sz w:val="24"/>
        </w:rPr>
        <w:t xml:space="preserve"> </w:t>
      </w:r>
      <w:r>
        <w:rPr>
          <w:sz w:val="24"/>
        </w:rPr>
        <w:t>configuration,</w:t>
      </w:r>
      <w:r>
        <w:rPr>
          <w:spacing w:val="-20"/>
          <w:sz w:val="24"/>
        </w:rPr>
        <w:t xml:space="preserve"> </w:t>
      </w:r>
      <w:r>
        <w:rPr>
          <w:sz w:val="24"/>
        </w:rPr>
        <w:t>konfigurasi</w:t>
      </w:r>
      <w:r>
        <w:rPr>
          <w:spacing w:val="-20"/>
          <w:sz w:val="24"/>
        </w:rPr>
        <w:t xml:space="preserve"> </w:t>
      </w:r>
      <w:r>
        <w:rPr>
          <w:sz w:val="24"/>
        </w:rPr>
        <w:t>routing</w:t>
      </w:r>
      <w:r>
        <w:rPr>
          <w:spacing w:val="-20"/>
          <w:sz w:val="24"/>
        </w:rPr>
        <w:t xml:space="preserve"> </w:t>
      </w:r>
      <w:r>
        <w:rPr>
          <w:sz w:val="24"/>
        </w:rPr>
        <w:t>RIP</w:t>
      </w:r>
      <w:r>
        <w:rPr>
          <w:spacing w:val="-22"/>
          <w:sz w:val="24"/>
        </w:rPr>
        <w:t xml:space="preserve"> </w:t>
      </w:r>
      <w:r>
        <w:rPr>
          <w:sz w:val="24"/>
        </w:rPr>
        <w:t>pada</w:t>
      </w:r>
      <w:r>
        <w:rPr>
          <w:spacing w:val="-22"/>
          <w:sz w:val="24"/>
        </w:rPr>
        <w:t xml:space="preserve"> </w:t>
      </w:r>
      <w:r>
        <w:rPr>
          <w:sz w:val="24"/>
        </w:rPr>
        <w:t>router</w:t>
      </w:r>
      <w:r>
        <w:rPr>
          <w:spacing w:val="-23"/>
          <w:sz w:val="24"/>
        </w:rPr>
        <w:t xml:space="preserve"> </w:t>
      </w:r>
      <w:r>
        <w:rPr>
          <w:sz w:val="24"/>
        </w:rPr>
        <w:t>eagle.</w:t>
      </w:r>
    </w:p>
    <w:p>
      <w:pPr>
        <w:pStyle w:val="3"/>
        <w:ind w:left="2119"/>
        <w:rPr>
          <w:sz w:val="20"/>
        </w:rPr>
      </w:pPr>
      <w:r>
        <w:rPr>
          <w:sz w:val="20"/>
        </w:rPr>
        <w:drawing>
          <wp:inline distT="0" distB="0" distL="0" distR="0">
            <wp:extent cx="3529330" cy="3549015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9708" cy="354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tabs>
          <w:tab w:val="left" w:pos="447"/>
        </w:tabs>
        <w:spacing w:before="89" w:after="0" w:line="240" w:lineRule="auto"/>
        <w:ind w:left="446" w:right="0" w:hanging="226"/>
        <w:jc w:val="left"/>
        <w:rPr>
          <w:b/>
          <w:i/>
          <w:sz w:val="24"/>
        </w:rPr>
      </w:pPr>
      <w:r>
        <w:rPr>
          <w:sz w:val="24"/>
        </w:rPr>
        <w:t>Lihat</w:t>
      </w:r>
      <w:r>
        <w:rPr>
          <w:spacing w:val="-36"/>
          <w:sz w:val="24"/>
        </w:rPr>
        <w:t xml:space="preserve"> </w:t>
      </w:r>
      <w:r>
        <w:rPr>
          <w:sz w:val="24"/>
        </w:rPr>
        <w:t>konfigurasi</w:t>
      </w:r>
      <w:r>
        <w:rPr>
          <w:spacing w:val="-35"/>
          <w:sz w:val="24"/>
        </w:rPr>
        <w:t xml:space="preserve"> </w:t>
      </w:r>
      <w:r>
        <w:rPr>
          <w:sz w:val="24"/>
        </w:rPr>
        <w:t>routing</w:t>
      </w:r>
      <w:r>
        <w:rPr>
          <w:spacing w:val="-35"/>
          <w:sz w:val="24"/>
        </w:rPr>
        <w:t xml:space="preserve"> </w:t>
      </w:r>
      <w:r>
        <w:rPr>
          <w:sz w:val="24"/>
        </w:rPr>
        <w:t>RIP</w:t>
      </w:r>
      <w:r>
        <w:rPr>
          <w:spacing w:val="-35"/>
          <w:sz w:val="24"/>
        </w:rPr>
        <w:t xml:space="preserve"> </w:t>
      </w:r>
      <w:r>
        <w:rPr>
          <w:sz w:val="24"/>
        </w:rPr>
        <w:t>yang</w:t>
      </w:r>
      <w:r>
        <w:rPr>
          <w:spacing w:val="-35"/>
          <w:sz w:val="24"/>
        </w:rPr>
        <w:t xml:space="preserve"> </w:t>
      </w:r>
      <w:r>
        <w:rPr>
          <w:sz w:val="24"/>
        </w:rPr>
        <w:t>telah</w:t>
      </w:r>
      <w:r>
        <w:rPr>
          <w:spacing w:val="-37"/>
          <w:sz w:val="24"/>
        </w:rPr>
        <w:t xml:space="preserve"> </w:t>
      </w:r>
      <w:r>
        <w:rPr>
          <w:sz w:val="24"/>
        </w:rPr>
        <w:t>dibuat</w:t>
      </w:r>
      <w:r>
        <w:rPr>
          <w:spacing w:val="-35"/>
          <w:sz w:val="24"/>
        </w:rPr>
        <w:t xml:space="preserve"> </w:t>
      </w:r>
      <w:r>
        <w:rPr>
          <w:sz w:val="24"/>
        </w:rPr>
        <w:t>dengan</w:t>
      </w:r>
      <w:r>
        <w:rPr>
          <w:spacing w:val="-34"/>
          <w:sz w:val="24"/>
        </w:rPr>
        <w:t xml:space="preserve"> </w:t>
      </w:r>
      <w:r>
        <w:rPr>
          <w:sz w:val="24"/>
        </w:rPr>
        <w:t>perintah</w:t>
      </w:r>
      <w:r>
        <w:rPr>
          <w:spacing w:val="-36"/>
          <w:sz w:val="24"/>
        </w:rPr>
        <w:t xml:space="preserve"> </w:t>
      </w:r>
      <w:r>
        <w:rPr>
          <w:rFonts w:ascii="Trebuchet MS" w:hAnsi="Trebuchet MS"/>
          <w:b/>
          <w:i/>
          <w:sz w:val="24"/>
        </w:rPr>
        <w:t>“Show</w:t>
      </w:r>
      <w:r>
        <w:rPr>
          <w:rFonts w:ascii="Trebuchet MS" w:hAnsi="Trebuchet MS"/>
          <w:b/>
          <w:i/>
          <w:spacing w:val="-43"/>
          <w:sz w:val="24"/>
        </w:rPr>
        <w:t xml:space="preserve"> </w:t>
      </w:r>
      <w:r>
        <w:rPr>
          <w:rFonts w:ascii="Trebuchet MS" w:hAnsi="Trebuchet MS"/>
          <w:b/>
          <w:i/>
          <w:sz w:val="24"/>
        </w:rPr>
        <w:t>running-config”</w:t>
      </w:r>
    </w:p>
    <w:p>
      <w:pPr>
        <w:pStyle w:val="3"/>
        <w:spacing w:before="10"/>
        <w:ind w:left="220"/>
      </w:pPr>
      <w:r>
        <w:t>pada mode user.</w:t>
      </w:r>
    </w:p>
    <w:p>
      <w:pPr>
        <w:pStyle w:val="3"/>
        <w:spacing w:before="1"/>
        <w:rPr>
          <w:sz w:val="27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2065020</wp:posOffset>
            </wp:positionH>
            <wp:positionV relativeFrom="paragraph">
              <wp:posOffset>222885</wp:posOffset>
            </wp:positionV>
            <wp:extent cx="3589020" cy="3582035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8762" cy="358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top="1320" w:right="840" w:bottom="280" w:left="1220" w:header="720" w:footer="720" w:gutter="0"/>
        </w:sectPr>
      </w:pPr>
    </w:p>
    <w:p>
      <w:pPr>
        <w:pStyle w:val="3"/>
        <w:spacing w:before="2"/>
        <w:rPr>
          <w:sz w:val="20"/>
        </w:rPr>
      </w:pPr>
    </w:p>
    <w:p>
      <w:pPr>
        <w:pStyle w:val="3"/>
        <w:ind w:left="1765"/>
        <w:rPr>
          <w:sz w:val="20"/>
        </w:rPr>
      </w:pPr>
      <w:r>
        <w:rPr>
          <w:sz w:val="20"/>
        </w:rPr>
        <w:drawing>
          <wp:inline distT="0" distB="0" distL="0" distR="0">
            <wp:extent cx="3971290" cy="3522980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862" cy="352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"/>
        <w:ind w:left="220" w:right="0" w:firstLine="0"/>
        <w:jc w:val="left"/>
        <w:rPr>
          <w:rFonts w:ascii="Trebuchet MS" w:hAnsi="Trebuchet MS"/>
          <w:b/>
          <w:i/>
          <w:sz w:val="24"/>
        </w:rPr>
      </w:pPr>
      <w:r>
        <w:rPr>
          <w:sz w:val="24"/>
        </w:rPr>
        <w:t xml:space="preserve">Perhatikan konfigurasi pada bagian </w:t>
      </w:r>
      <w:r>
        <w:rPr>
          <w:rFonts w:ascii="Trebuchet MS" w:hAnsi="Trebuchet MS"/>
          <w:b/>
          <w:i/>
          <w:sz w:val="24"/>
        </w:rPr>
        <w:t>“Router RIP”.</w:t>
      </w:r>
    </w:p>
    <w:p>
      <w:pPr>
        <w:pStyle w:val="3"/>
        <w:spacing w:before="1"/>
        <w:rPr>
          <w:rFonts w:ascii="Trebuchet MS"/>
          <w:b/>
          <w:i/>
          <w:sz w:val="25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1841500</wp:posOffset>
            </wp:positionH>
            <wp:positionV relativeFrom="paragraph">
              <wp:posOffset>209550</wp:posOffset>
            </wp:positionV>
            <wp:extent cx="4017010" cy="332232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rebuchet MS"/>
          <w:sz w:val="25"/>
        </w:rPr>
        <w:sectPr>
          <w:pgSz w:w="12240" w:h="15840"/>
          <w:pgMar w:top="1500" w:right="840" w:bottom="280" w:left="1220" w:header="720" w:footer="720" w:gutter="0"/>
        </w:sectPr>
      </w:pPr>
    </w:p>
    <w:p>
      <w:pPr>
        <w:pStyle w:val="7"/>
        <w:numPr>
          <w:ilvl w:val="0"/>
          <w:numId w:val="2"/>
        </w:numPr>
        <w:tabs>
          <w:tab w:val="left" w:pos="446"/>
        </w:tabs>
        <w:spacing w:before="28" w:after="0" w:line="307" w:lineRule="auto"/>
        <w:ind w:left="441" w:right="1583" w:hanging="221"/>
        <w:jc w:val="left"/>
        <w:rPr>
          <w:sz w:val="23"/>
        </w:rPr>
      </w:pPr>
      <w:r>
        <w:drawing>
          <wp:anchor distT="0" distB="0" distL="0" distR="0" simplePos="0" relativeHeight="268426240" behindDoc="1" locked="0" layoutInCell="1" allowOverlap="1">
            <wp:simplePos x="0" y="0"/>
            <wp:positionH relativeFrom="page">
              <wp:posOffset>1054735</wp:posOffset>
            </wp:positionH>
            <wp:positionV relativeFrom="paragraph">
              <wp:posOffset>395605</wp:posOffset>
            </wp:positionV>
            <wp:extent cx="6073775" cy="5026660"/>
            <wp:effectExtent l="0" t="0" r="0" b="0"/>
            <wp:wrapNone/>
            <wp:docPr id="6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0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774" cy="5026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3"/>
        </w:rPr>
        <w:t>Lihat</w:t>
      </w:r>
      <w:r>
        <w:rPr>
          <w:spacing w:val="-36"/>
          <w:w w:val="95"/>
          <w:sz w:val="23"/>
        </w:rPr>
        <w:t xml:space="preserve"> </w:t>
      </w:r>
      <w:r>
        <w:rPr>
          <w:w w:val="95"/>
          <w:sz w:val="23"/>
        </w:rPr>
        <w:t>proses</w:t>
      </w:r>
      <w:r>
        <w:rPr>
          <w:spacing w:val="-34"/>
          <w:w w:val="95"/>
          <w:sz w:val="23"/>
        </w:rPr>
        <w:t xml:space="preserve"> </w:t>
      </w:r>
      <w:r>
        <w:rPr>
          <w:w w:val="95"/>
          <w:sz w:val="23"/>
        </w:rPr>
        <w:t>update</w:t>
      </w:r>
      <w:r>
        <w:rPr>
          <w:spacing w:val="-36"/>
          <w:w w:val="95"/>
          <w:sz w:val="23"/>
        </w:rPr>
        <w:t xml:space="preserve"> </w:t>
      </w:r>
      <w:r>
        <w:rPr>
          <w:w w:val="95"/>
          <w:sz w:val="23"/>
        </w:rPr>
        <w:t>routing</w:t>
      </w:r>
      <w:r>
        <w:rPr>
          <w:spacing w:val="-34"/>
          <w:w w:val="95"/>
          <w:sz w:val="23"/>
        </w:rPr>
        <w:t xml:space="preserve"> </w:t>
      </w:r>
      <w:r>
        <w:rPr>
          <w:w w:val="95"/>
          <w:sz w:val="23"/>
        </w:rPr>
        <w:t>RIP</w:t>
      </w:r>
      <w:r>
        <w:rPr>
          <w:spacing w:val="-35"/>
          <w:w w:val="95"/>
          <w:sz w:val="23"/>
        </w:rPr>
        <w:t xml:space="preserve"> </w:t>
      </w:r>
      <w:r>
        <w:rPr>
          <w:w w:val="95"/>
          <w:sz w:val="23"/>
        </w:rPr>
        <w:t>pada</w:t>
      </w:r>
      <w:r>
        <w:rPr>
          <w:spacing w:val="-35"/>
          <w:w w:val="95"/>
          <w:sz w:val="23"/>
        </w:rPr>
        <w:t xml:space="preserve"> </w:t>
      </w:r>
      <w:r>
        <w:rPr>
          <w:w w:val="95"/>
          <w:sz w:val="23"/>
        </w:rPr>
        <w:t>router</w:t>
      </w:r>
      <w:r>
        <w:rPr>
          <w:spacing w:val="-35"/>
          <w:w w:val="95"/>
          <w:sz w:val="23"/>
        </w:rPr>
        <w:t xml:space="preserve"> </w:t>
      </w:r>
      <w:r>
        <w:rPr>
          <w:w w:val="95"/>
          <w:sz w:val="23"/>
        </w:rPr>
        <w:t>eagle</w:t>
      </w:r>
      <w:r>
        <w:rPr>
          <w:spacing w:val="-37"/>
          <w:w w:val="95"/>
          <w:sz w:val="23"/>
        </w:rPr>
        <w:t xml:space="preserve"> </w:t>
      </w:r>
      <w:r>
        <w:rPr>
          <w:w w:val="95"/>
          <w:sz w:val="23"/>
        </w:rPr>
        <w:t>dengan</w:t>
      </w:r>
      <w:r>
        <w:rPr>
          <w:spacing w:val="-36"/>
          <w:w w:val="95"/>
          <w:sz w:val="23"/>
        </w:rPr>
        <w:t xml:space="preserve"> </w:t>
      </w:r>
      <w:r>
        <w:rPr>
          <w:w w:val="95"/>
          <w:sz w:val="23"/>
        </w:rPr>
        <w:t>perintah</w:t>
      </w:r>
      <w:r>
        <w:rPr>
          <w:spacing w:val="-33"/>
          <w:w w:val="95"/>
          <w:sz w:val="23"/>
        </w:rPr>
        <w:t xml:space="preserve"> </w:t>
      </w:r>
      <w:r>
        <w:rPr>
          <w:rFonts w:ascii="Trebuchet MS" w:hAnsi="Trebuchet MS"/>
          <w:b/>
          <w:i/>
          <w:w w:val="95"/>
          <w:sz w:val="23"/>
        </w:rPr>
        <w:t>“debug</w:t>
      </w:r>
      <w:r>
        <w:rPr>
          <w:rFonts w:ascii="Trebuchet MS" w:hAnsi="Trebuchet MS"/>
          <w:b/>
          <w:i/>
          <w:spacing w:val="-41"/>
          <w:w w:val="95"/>
          <w:sz w:val="23"/>
        </w:rPr>
        <w:t xml:space="preserve"> </w:t>
      </w:r>
      <w:r>
        <w:rPr>
          <w:rFonts w:ascii="Trebuchet MS" w:hAnsi="Trebuchet MS"/>
          <w:b/>
          <w:i/>
          <w:w w:val="95"/>
          <w:sz w:val="23"/>
        </w:rPr>
        <w:t>ip</w:t>
      </w:r>
      <w:r>
        <w:rPr>
          <w:rFonts w:ascii="Trebuchet MS" w:hAnsi="Trebuchet MS"/>
          <w:b/>
          <w:i/>
          <w:spacing w:val="-41"/>
          <w:w w:val="95"/>
          <w:sz w:val="23"/>
        </w:rPr>
        <w:t xml:space="preserve"> </w:t>
      </w:r>
      <w:r>
        <w:rPr>
          <w:rFonts w:ascii="Trebuchet MS" w:hAnsi="Trebuchet MS"/>
          <w:b/>
          <w:i/>
          <w:w w:val="95"/>
          <w:sz w:val="23"/>
        </w:rPr>
        <w:t>rip”</w:t>
      </w:r>
      <w:r>
        <w:rPr>
          <w:rFonts w:ascii="Trebuchet MS" w:hAnsi="Trebuchet MS"/>
          <w:b/>
          <w:i/>
          <w:spacing w:val="-40"/>
          <w:w w:val="95"/>
          <w:sz w:val="23"/>
        </w:rPr>
        <w:t xml:space="preserve"> </w:t>
      </w:r>
      <w:r>
        <w:rPr>
          <w:w w:val="95"/>
          <w:sz w:val="23"/>
        </w:rPr>
        <w:t xml:space="preserve">pada </w:t>
      </w:r>
      <w:r>
        <w:rPr>
          <w:sz w:val="23"/>
        </w:rPr>
        <w:t>mode</w:t>
      </w:r>
      <w:r>
        <w:rPr>
          <w:spacing w:val="-12"/>
          <w:sz w:val="23"/>
        </w:rPr>
        <w:t xml:space="preserve"> </w:t>
      </w:r>
      <w:r>
        <w:rPr>
          <w:sz w:val="23"/>
        </w:rPr>
        <w:t>user.</w:t>
      </w:r>
    </w:p>
    <w:p>
      <w:pPr>
        <w:spacing w:after="0" w:line="307" w:lineRule="auto"/>
        <w:jc w:val="left"/>
        <w:rPr>
          <w:sz w:val="23"/>
        </w:rPr>
        <w:sectPr>
          <w:pgSz w:w="12240" w:h="15840"/>
          <w:pgMar w:top="1340" w:right="840" w:bottom="280" w:left="1220" w:header="720" w:footer="720" w:gutter="0"/>
        </w:sectPr>
      </w:pPr>
    </w:p>
    <w:p>
      <w:pPr>
        <w:pStyle w:val="7"/>
        <w:numPr>
          <w:ilvl w:val="0"/>
          <w:numId w:val="2"/>
        </w:numPr>
        <w:tabs>
          <w:tab w:val="left" w:pos="447"/>
        </w:tabs>
        <w:spacing w:before="32" w:after="0" w:line="271" w:lineRule="auto"/>
        <w:ind w:left="220" w:right="1657" w:firstLine="0"/>
        <w:jc w:val="left"/>
        <w:rPr>
          <w:sz w:val="23"/>
        </w:rPr>
      </w:pPr>
      <w:r>
        <w:rPr>
          <w:w w:val="95"/>
          <w:sz w:val="23"/>
        </w:rPr>
        <w:t>Lakukan</w:t>
      </w:r>
      <w:r>
        <w:rPr>
          <w:spacing w:val="-32"/>
          <w:w w:val="95"/>
          <w:sz w:val="23"/>
        </w:rPr>
        <w:t xml:space="preserve"> </w:t>
      </w:r>
      <w:r>
        <w:rPr>
          <w:w w:val="95"/>
          <w:sz w:val="23"/>
        </w:rPr>
        <w:t>konfigurasi</w:t>
      </w:r>
      <w:r>
        <w:rPr>
          <w:spacing w:val="-33"/>
          <w:w w:val="95"/>
          <w:sz w:val="23"/>
        </w:rPr>
        <w:t xml:space="preserve"> </w:t>
      </w:r>
      <w:r>
        <w:rPr>
          <w:w w:val="95"/>
          <w:sz w:val="23"/>
        </w:rPr>
        <w:t>routing</w:t>
      </w:r>
      <w:r>
        <w:rPr>
          <w:spacing w:val="-30"/>
          <w:w w:val="95"/>
          <w:sz w:val="23"/>
        </w:rPr>
        <w:t xml:space="preserve"> </w:t>
      </w:r>
      <w:r>
        <w:rPr>
          <w:w w:val="95"/>
          <w:sz w:val="23"/>
        </w:rPr>
        <w:t>RIP</w:t>
      </w:r>
      <w:r>
        <w:rPr>
          <w:spacing w:val="-31"/>
          <w:w w:val="95"/>
          <w:sz w:val="23"/>
        </w:rPr>
        <w:t xml:space="preserve"> </w:t>
      </w:r>
      <w:r>
        <w:rPr>
          <w:w w:val="95"/>
          <w:sz w:val="23"/>
        </w:rPr>
        <w:t>pada</w:t>
      </w:r>
      <w:r>
        <w:rPr>
          <w:spacing w:val="-31"/>
          <w:w w:val="95"/>
          <w:sz w:val="23"/>
        </w:rPr>
        <w:t xml:space="preserve"> </w:t>
      </w:r>
      <w:r>
        <w:rPr>
          <w:w w:val="95"/>
          <w:sz w:val="23"/>
        </w:rPr>
        <w:t>router</w:t>
      </w:r>
      <w:r>
        <w:rPr>
          <w:spacing w:val="-31"/>
          <w:w w:val="95"/>
          <w:sz w:val="23"/>
        </w:rPr>
        <w:t xml:space="preserve"> </w:t>
      </w:r>
      <w:r>
        <w:rPr>
          <w:w w:val="95"/>
          <w:sz w:val="23"/>
        </w:rPr>
        <w:t>puma</w:t>
      </w:r>
      <w:r>
        <w:rPr>
          <w:spacing w:val="-31"/>
          <w:w w:val="95"/>
          <w:sz w:val="23"/>
        </w:rPr>
        <w:t xml:space="preserve"> </w:t>
      </w:r>
      <w:r>
        <w:rPr>
          <w:w w:val="95"/>
          <w:sz w:val="23"/>
        </w:rPr>
        <w:t>dan</w:t>
      </w:r>
      <w:r>
        <w:rPr>
          <w:spacing w:val="-32"/>
          <w:w w:val="95"/>
          <w:sz w:val="23"/>
        </w:rPr>
        <w:t xml:space="preserve"> </w:t>
      </w:r>
      <w:r>
        <w:rPr>
          <w:w w:val="95"/>
          <w:sz w:val="23"/>
        </w:rPr>
        <w:t>tiger.</w:t>
      </w:r>
      <w:r>
        <w:rPr>
          <w:spacing w:val="-31"/>
          <w:w w:val="95"/>
          <w:sz w:val="23"/>
        </w:rPr>
        <w:t xml:space="preserve"> </w:t>
      </w:r>
      <w:r>
        <w:rPr>
          <w:w w:val="95"/>
          <w:sz w:val="23"/>
        </w:rPr>
        <w:t>Perhatikan</w:t>
      </w:r>
      <w:r>
        <w:rPr>
          <w:spacing w:val="-32"/>
          <w:w w:val="95"/>
          <w:sz w:val="23"/>
        </w:rPr>
        <w:t xml:space="preserve"> </w:t>
      </w:r>
      <w:r>
        <w:rPr>
          <w:w w:val="95"/>
          <w:sz w:val="23"/>
        </w:rPr>
        <w:t>proses</w:t>
      </w:r>
      <w:r>
        <w:rPr>
          <w:spacing w:val="-33"/>
          <w:w w:val="95"/>
          <w:sz w:val="23"/>
        </w:rPr>
        <w:t xml:space="preserve"> </w:t>
      </w:r>
      <w:r>
        <w:rPr>
          <w:w w:val="95"/>
          <w:sz w:val="23"/>
        </w:rPr>
        <w:t xml:space="preserve">update </w:t>
      </w:r>
      <w:r>
        <w:rPr>
          <w:sz w:val="23"/>
        </w:rPr>
        <w:t>routing</w:t>
      </w:r>
      <w:r>
        <w:rPr>
          <w:spacing w:val="-33"/>
          <w:sz w:val="23"/>
        </w:rPr>
        <w:t xml:space="preserve"> </w:t>
      </w:r>
      <w:r>
        <w:rPr>
          <w:sz w:val="23"/>
        </w:rPr>
        <w:t>RIP</w:t>
      </w:r>
      <w:r>
        <w:rPr>
          <w:spacing w:val="-32"/>
          <w:sz w:val="23"/>
        </w:rPr>
        <w:t xml:space="preserve"> </w:t>
      </w:r>
      <w:r>
        <w:rPr>
          <w:sz w:val="23"/>
        </w:rPr>
        <w:t>pada</w:t>
      </w:r>
      <w:r>
        <w:rPr>
          <w:spacing w:val="-34"/>
          <w:sz w:val="23"/>
        </w:rPr>
        <w:t xml:space="preserve"> </w:t>
      </w:r>
      <w:r>
        <w:rPr>
          <w:sz w:val="23"/>
        </w:rPr>
        <w:t>router</w:t>
      </w:r>
      <w:r>
        <w:rPr>
          <w:spacing w:val="-33"/>
          <w:sz w:val="23"/>
        </w:rPr>
        <w:t xml:space="preserve"> </w:t>
      </w:r>
      <w:r>
        <w:rPr>
          <w:sz w:val="23"/>
        </w:rPr>
        <w:t>eagle</w:t>
      </w:r>
      <w:r>
        <w:rPr>
          <w:spacing w:val="-32"/>
          <w:sz w:val="23"/>
        </w:rPr>
        <w:t xml:space="preserve"> </w:t>
      </w:r>
      <w:r>
        <w:rPr>
          <w:sz w:val="23"/>
        </w:rPr>
        <w:t>ketika</w:t>
      </w:r>
      <w:r>
        <w:rPr>
          <w:spacing w:val="-34"/>
          <w:sz w:val="23"/>
        </w:rPr>
        <w:t xml:space="preserve"> </w:t>
      </w:r>
      <w:r>
        <w:rPr>
          <w:sz w:val="23"/>
        </w:rPr>
        <w:t>konfigurasi</w:t>
      </w:r>
      <w:r>
        <w:rPr>
          <w:spacing w:val="-33"/>
          <w:sz w:val="23"/>
        </w:rPr>
        <w:t xml:space="preserve"> </w:t>
      </w:r>
      <w:r>
        <w:rPr>
          <w:sz w:val="23"/>
        </w:rPr>
        <w:t>router</w:t>
      </w:r>
      <w:r>
        <w:rPr>
          <w:spacing w:val="-32"/>
          <w:sz w:val="23"/>
        </w:rPr>
        <w:t xml:space="preserve"> </w:t>
      </w:r>
      <w:r>
        <w:rPr>
          <w:sz w:val="23"/>
        </w:rPr>
        <w:t>puma</w:t>
      </w:r>
      <w:r>
        <w:rPr>
          <w:spacing w:val="-34"/>
          <w:sz w:val="23"/>
        </w:rPr>
        <w:t xml:space="preserve"> </w:t>
      </w:r>
      <w:r>
        <w:rPr>
          <w:sz w:val="23"/>
        </w:rPr>
        <w:t>dan</w:t>
      </w:r>
      <w:r>
        <w:rPr>
          <w:spacing w:val="-34"/>
          <w:sz w:val="23"/>
        </w:rPr>
        <w:t xml:space="preserve"> </w:t>
      </w:r>
      <w:r>
        <w:rPr>
          <w:sz w:val="23"/>
        </w:rPr>
        <w:t>tiger</w:t>
      </w:r>
      <w:r>
        <w:rPr>
          <w:spacing w:val="-32"/>
          <w:sz w:val="23"/>
        </w:rPr>
        <w:t xml:space="preserve"> </w:t>
      </w:r>
      <w:r>
        <w:rPr>
          <w:sz w:val="23"/>
        </w:rPr>
        <w:t>dilakukan.</w:t>
      </w:r>
    </w:p>
    <w:p>
      <w:pPr>
        <w:pStyle w:val="3"/>
        <w:spacing w:before="3"/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201930</wp:posOffset>
            </wp:positionV>
            <wp:extent cx="5740400" cy="6231890"/>
            <wp:effectExtent l="0" t="0" r="0" b="0"/>
            <wp:wrapTopAndBottom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1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396" cy="6232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1380" w:right="840" w:bottom="280" w:left="1220" w:header="720" w:footer="720" w:gutter="0"/>
        </w:sectPr>
      </w:pPr>
    </w:p>
    <w:p>
      <w:pPr>
        <w:pStyle w:val="7"/>
        <w:numPr>
          <w:ilvl w:val="0"/>
          <w:numId w:val="2"/>
        </w:numPr>
        <w:tabs>
          <w:tab w:val="left" w:pos="456"/>
        </w:tabs>
        <w:spacing w:before="39" w:after="0" w:line="240" w:lineRule="auto"/>
        <w:ind w:left="441" w:right="0" w:hanging="221"/>
        <w:jc w:val="left"/>
        <w:rPr>
          <w:sz w:val="24"/>
        </w:rPr>
      </w:pPr>
      <w:r>
        <w:rPr>
          <w:sz w:val="24"/>
        </w:rPr>
        <w:t>Dari</w:t>
      </w:r>
      <w:r>
        <w:rPr>
          <w:spacing w:val="-21"/>
          <w:sz w:val="24"/>
        </w:rPr>
        <w:t xml:space="preserve"> </w:t>
      </w:r>
      <w:r>
        <w:rPr>
          <w:sz w:val="24"/>
        </w:rPr>
        <w:t>PC</w:t>
      </w:r>
      <w:r>
        <w:rPr>
          <w:spacing w:val="-15"/>
          <w:sz w:val="24"/>
        </w:rPr>
        <w:t xml:space="preserve"> </w:t>
      </w:r>
      <w:r>
        <w:rPr>
          <w:sz w:val="24"/>
        </w:rPr>
        <w:t>leo</w:t>
      </w:r>
      <w:r>
        <w:rPr>
          <w:spacing w:val="-19"/>
          <w:sz w:val="24"/>
        </w:rPr>
        <w:t xml:space="preserve"> </w:t>
      </w:r>
      <w:r>
        <w:rPr>
          <w:sz w:val="24"/>
        </w:rPr>
        <w:t>lakukan</w:t>
      </w:r>
      <w:r>
        <w:rPr>
          <w:spacing w:val="-15"/>
          <w:sz w:val="24"/>
        </w:rPr>
        <w:t xml:space="preserve"> </w:t>
      </w:r>
      <w:r>
        <w:rPr>
          <w:sz w:val="24"/>
        </w:rPr>
        <w:t>trace</w:t>
      </w:r>
      <w:r>
        <w:rPr>
          <w:spacing w:val="-17"/>
          <w:sz w:val="24"/>
        </w:rPr>
        <w:t xml:space="preserve"> </w:t>
      </w:r>
      <w:r>
        <w:rPr>
          <w:sz w:val="24"/>
        </w:rPr>
        <w:t>ke</w:t>
      </w:r>
      <w:r>
        <w:rPr>
          <w:spacing w:val="-18"/>
          <w:sz w:val="24"/>
        </w:rPr>
        <w:t xml:space="preserve"> </w:t>
      </w:r>
      <w:r>
        <w:rPr>
          <w:sz w:val="24"/>
        </w:rPr>
        <w:t>PC</w:t>
      </w:r>
      <w:r>
        <w:rPr>
          <w:spacing w:val="-15"/>
          <w:sz w:val="24"/>
        </w:rPr>
        <w:t xml:space="preserve"> </w:t>
      </w:r>
      <w:r>
        <w:rPr>
          <w:sz w:val="24"/>
        </w:rPr>
        <w:t>aries.</w:t>
      </w:r>
    </w:p>
    <w:p>
      <w:pPr>
        <w:pStyle w:val="3"/>
        <w:spacing w:before="11"/>
        <w:rPr>
          <w:sz w:val="26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1495425</wp:posOffset>
            </wp:positionH>
            <wp:positionV relativeFrom="paragraph">
              <wp:posOffset>221615</wp:posOffset>
            </wp:positionV>
            <wp:extent cx="4833620" cy="3062605"/>
            <wp:effectExtent l="0" t="0" r="0" b="0"/>
            <wp:wrapTopAndBottom/>
            <wp:docPr id="6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2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870" cy="3062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7"/>
        <w:rPr>
          <w:sz w:val="27"/>
        </w:rPr>
      </w:pPr>
    </w:p>
    <w:p>
      <w:pPr>
        <w:pStyle w:val="7"/>
        <w:numPr>
          <w:ilvl w:val="0"/>
          <w:numId w:val="2"/>
        </w:numPr>
        <w:tabs>
          <w:tab w:val="left" w:pos="447"/>
        </w:tabs>
        <w:spacing w:before="0" w:after="0" w:line="252" w:lineRule="auto"/>
        <w:ind w:left="220" w:right="2155" w:firstLine="0"/>
        <w:jc w:val="left"/>
        <w:rPr>
          <w:sz w:val="24"/>
        </w:rPr>
      </w:pPr>
      <w:r>
        <w:rPr>
          <w:w w:val="95"/>
          <w:sz w:val="24"/>
        </w:rPr>
        <w:t>Buat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hubungan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antara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router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eagle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dan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puma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terputus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dan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perhatikan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 xml:space="preserve">proses </w:t>
      </w:r>
      <w:r>
        <w:rPr>
          <w:sz w:val="24"/>
        </w:rPr>
        <w:t>update</w:t>
      </w:r>
      <w:r>
        <w:rPr>
          <w:spacing w:val="-17"/>
          <w:sz w:val="24"/>
        </w:rPr>
        <w:t xml:space="preserve"> </w:t>
      </w:r>
      <w:r>
        <w:rPr>
          <w:sz w:val="24"/>
        </w:rPr>
        <w:t>routing</w:t>
      </w:r>
      <w:r>
        <w:rPr>
          <w:spacing w:val="-15"/>
          <w:sz w:val="24"/>
        </w:rPr>
        <w:t xml:space="preserve"> </w:t>
      </w:r>
      <w:r>
        <w:rPr>
          <w:sz w:val="24"/>
        </w:rPr>
        <w:t>RIP</w:t>
      </w:r>
      <w:r>
        <w:rPr>
          <w:spacing w:val="-16"/>
          <w:sz w:val="24"/>
        </w:rPr>
        <w:t xml:space="preserve"> </w:t>
      </w:r>
      <w:r>
        <w:rPr>
          <w:sz w:val="24"/>
        </w:rPr>
        <w:t>yang</w:t>
      </w:r>
      <w:r>
        <w:rPr>
          <w:spacing w:val="-14"/>
          <w:sz w:val="24"/>
        </w:rPr>
        <w:t xml:space="preserve"> </w:t>
      </w:r>
      <w:r>
        <w:rPr>
          <w:sz w:val="24"/>
        </w:rPr>
        <w:t>terjadi.</w:t>
      </w:r>
    </w:p>
    <w:p>
      <w:pPr>
        <w:pStyle w:val="3"/>
        <w:spacing w:before="5"/>
        <w:rPr>
          <w:sz w:val="21"/>
        </w:rPr>
      </w:pPr>
    </w:p>
    <w:p>
      <w:pPr>
        <w:pStyle w:val="3"/>
        <w:ind w:left="941"/>
      </w:pPr>
      <w:r>
        <w:rPr>
          <w:w w:val="90"/>
        </w:rPr>
        <w:t>Langkah</w:t>
      </w:r>
      <w:r>
        <w:rPr>
          <w:spacing w:val="-25"/>
          <w:w w:val="90"/>
        </w:rPr>
        <w:t xml:space="preserve"> </w:t>
      </w:r>
      <w:r>
        <w:rPr>
          <w:w w:val="90"/>
        </w:rPr>
        <w:t>pengoperasian</w:t>
      </w:r>
    </w:p>
    <w:p>
      <w:pPr>
        <w:pStyle w:val="3"/>
        <w:spacing w:before="11"/>
        <w:rPr>
          <w:sz w:val="26"/>
        </w:rPr>
      </w:pPr>
    </w:p>
    <w:p>
      <w:pPr>
        <w:pStyle w:val="3"/>
        <w:ind w:left="941"/>
      </w:pPr>
      <w:r>
        <w:rPr>
          <w:w w:val="95"/>
        </w:rPr>
        <w:t>-Masuk</w:t>
      </w:r>
      <w:r>
        <w:rPr>
          <w:spacing w:val="-21"/>
          <w:w w:val="95"/>
        </w:rPr>
        <w:t xml:space="preserve"> </w:t>
      </w:r>
      <w:r>
        <w:rPr>
          <w:w w:val="95"/>
        </w:rPr>
        <w:t>ke</w:t>
      </w:r>
      <w:r>
        <w:rPr>
          <w:spacing w:val="-21"/>
          <w:w w:val="95"/>
        </w:rPr>
        <w:t xml:space="preserve"> </w:t>
      </w:r>
      <w:r>
        <w:rPr>
          <w:w w:val="95"/>
        </w:rPr>
        <w:t>router</w:t>
      </w:r>
      <w:r>
        <w:rPr>
          <w:spacing w:val="-23"/>
          <w:w w:val="95"/>
        </w:rPr>
        <w:t xml:space="preserve"> </w:t>
      </w:r>
      <w:r>
        <w:rPr>
          <w:w w:val="95"/>
        </w:rPr>
        <w:t>puma</w:t>
      </w:r>
    </w:p>
    <w:p>
      <w:pPr>
        <w:pStyle w:val="3"/>
        <w:spacing w:before="9"/>
        <w:rPr>
          <w:sz w:val="27"/>
        </w:rPr>
      </w:pPr>
    </w:p>
    <w:p>
      <w:pPr>
        <w:pStyle w:val="3"/>
        <w:ind w:left="941"/>
      </w:pPr>
      <w:r>
        <w:t>-Masuk ke mode interface s0</w:t>
      </w:r>
    </w:p>
    <w:p>
      <w:pPr>
        <w:pStyle w:val="3"/>
        <w:spacing w:before="4"/>
        <w:rPr>
          <w:sz w:val="27"/>
        </w:rPr>
      </w:pPr>
    </w:p>
    <w:p>
      <w:pPr>
        <w:pStyle w:val="3"/>
        <w:ind w:left="941"/>
      </w:pPr>
      <w:r>
        <w:t>-Ketik shutdown</w:t>
      </w:r>
    </w:p>
    <w:p>
      <w:pPr>
        <w:pStyle w:val="3"/>
        <w:spacing w:before="10"/>
        <w:rPr>
          <w:sz w:val="19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1958975</wp:posOffset>
            </wp:positionH>
            <wp:positionV relativeFrom="paragraph">
              <wp:posOffset>170180</wp:posOffset>
            </wp:positionV>
            <wp:extent cx="3841115" cy="2440940"/>
            <wp:effectExtent l="0" t="0" r="0" b="0"/>
            <wp:wrapTopAndBottom/>
            <wp:docPr id="6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3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285" cy="2441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320" w:right="840" w:bottom="280" w:left="1220" w:header="720" w:footer="720" w:gutter="0"/>
        </w:sectPr>
      </w:pPr>
    </w:p>
    <w:p>
      <w:pPr>
        <w:pStyle w:val="7"/>
        <w:numPr>
          <w:ilvl w:val="0"/>
          <w:numId w:val="2"/>
        </w:numPr>
        <w:tabs>
          <w:tab w:val="left" w:pos="446"/>
        </w:tabs>
        <w:spacing w:before="28" w:after="0" w:line="240" w:lineRule="auto"/>
        <w:ind w:left="445" w:right="0" w:hanging="225"/>
        <w:jc w:val="left"/>
        <w:rPr>
          <w:sz w:val="23"/>
        </w:rPr>
      </w:pPr>
      <w:r>
        <w:rPr>
          <w:sz w:val="23"/>
        </w:rPr>
        <w:t>Dari</w:t>
      </w:r>
      <w:r>
        <w:rPr>
          <w:spacing w:val="-16"/>
          <w:sz w:val="23"/>
        </w:rPr>
        <w:t xml:space="preserve"> </w:t>
      </w:r>
      <w:r>
        <w:rPr>
          <w:sz w:val="23"/>
        </w:rPr>
        <w:t>PC</w:t>
      </w:r>
      <w:r>
        <w:rPr>
          <w:spacing w:val="-13"/>
          <w:sz w:val="23"/>
        </w:rPr>
        <w:t xml:space="preserve"> </w:t>
      </w:r>
      <w:r>
        <w:rPr>
          <w:sz w:val="23"/>
        </w:rPr>
        <w:t>leo</w:t>
      </w:r>
      <w:r>
        <w:rPr>
          <w:spacing w:val="-16"/>
          <w:sz w:val="23"/>
        </w:rPr>
        <w:t xml:space="preserve"> </w:t>
      </w:r>
      <w:r>
        <w:rPr>
          <w:sz w:val="23"/>
        </w:rPr>
        <w:t>lakukan</w:t>
      </w:r>
      <w:r>
        <w:rPr>
          <w:spacing w:val="-15"/>
          <w:sz w:val="23"/>
        </w:rPr>
        <w:t xml:space="preserve"> </w:t>
      </w:r>
      <w:r>
        <w:rPr>
          <w:sz w:val="23"/>
        </w:rPr>
        <w:t>trace</w:t>
      </w:r>
      <w:r>
        <w:rPr>
          <w:spacing w:val="-19"/>
          <w:sz w:val="23"/>
        </w:rPr>
        <w:t xml:space="preserve"> </w:t>
      </w:r>
      <w:r>
        <w:rPr>
          <w:sz w:val="23"/>
        </w:rPr>
        <w:t>ke</w:t>
      </w:r>
      <w:r>
        <w:rPr>
          <w:spacing w:val="-14"/>
          <w:sz w:val="23"/>
        </w:rPr>
        <w:t xml:space="preserve"> </w:t>
      </w:r>
      <w:r>
        <w:rPr>
          <w:sz w:val="23"/>
        </w:rPr>
        <w:t>PC</w:t>
      </w:r>
      <w:r>
        <w:rPr>
          <w:spacing w:val="-13"/>
          <w:sz w:val="23"/>
        </w:rPr>
        <w:t xml:space="preserve"> </w:t>
      </w:r>
      <w:r>
        <w:rPr>
          <w:sz w:val="23"/>
        </w:rPr>
        <w:t>aries</w:t>
      </w:r>
    </w:p>
    <w:p>
      <w:pPr>
        <w:pStyle w:val="3"/>
        <w:rPr>
          <w:sz w:val="20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1771650</wp:posOffset>
            </wp:positionH>
            <wp:positionV relativeFrom="paragraph">
              <wp:posOffset>170815</wp:posOffset>
            </wp:positionV>
            <wp:extent cx="4229100" cy="2076450"/>
            <wp:effectExtent l="0" t="0" r="0" b="0"/>
            <wp:wrapTopAndBottom/>
            <wp:docPr id="6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4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340" w:right="840" w:bottom="280" w:left="1220" w:header="720" w:footer="720" w:gutter="0"/>
        </w:sectPr>
      </w:pPr>
    </w:p>
    <w:p>
      <w:pPr>
        <w:pStyle w:val="2"/>
        <w:spacing w:before="38"/>
      </w:pPr>
      <w:r>
        <w:t>KEGIATAN 3 IGRP (Interior Gateway Routing Protocol)</w:t>
      </w:r>
    </w:p>
    <w:p>
      <w:pPr>
        <w:pStyle w:val="3"/>
        <w:rPr>
          <w:rFonts w:ascii="Trebuchet MS"/>
          <w:b/>
        </w:rPr>
      </w:pPr>
    </w:p>
    <w:p>
      <w:pPr>
        <w:pStyle w:val="3"/>
        <w:spacing w:before="11"/>
        <w:rPr>
          <w:rFonts w:ascii="Trebuchet MS"/>
          <w:b/>
          <w:sz w:val="23"/>
        </w:rPr>
      </w:pPr>
    </w:p>
    <w:p>
      <w:pPr>
        <w:pStyle w:val="7"/>
        <w:numPr>
          <w:ilvl w:val="0"/>
          <w:numId w:val="3"/>
        </w:numPr>
        <w:tabs>
          <w:tab w:val="left" w:pos="456"/>
        </w:tabs>
        <w:spacing w:before="0" w:after="0" w:line="240" w:lineRule="auto"/>
        <w:ind w:left="220" w:right="0" w:firstLine="0"/>
        <w:jc w:val="left"/>
        <w:rPr>
          <w:sz w:val="24"/>
        </w:rPr>
      </w:pPr>
      <w:r>
        <w:rPr>
          <w:sz w:val="24"/>
        </w:rPr>
        <w:t>Pada</w:t>
      </w:r>
      <w:r>
        <w:rPr>
          <w:spacing w:val="-23"/>
          <w:sz w:val="24"/>
        </w:rPr>
        <w:t xml:space="preserve"> </w:t>
      </w:r>
      <w:r>
        <w:rPr>
          <w:sz w:val="24"/>
        </w:rPr>
        <w:t>mode</w:t>
      </w:r>
      <w:r>
        <w:rPr>
          <w:spacing w:val="-22"/>
          <w:sz w:val="24"/>
        </w:rPr>
        <w:t xml:space="preserve"> </w:t>
      </w:r>
      <w:r>
        <w:rPr>
          <w:sz w:val="24"/>
        </w:rPr>
        <w:t>configuration,</w:t>
      </w:r>
      <w:r>
        <w:rPr>
          <w:spacing w:val="-20"/>
          <w:sz w:val="24"/>
        </w:rPr>
        <w:t xml:space="preserve"> </w:t>
      </w:r>
      <w:r>
        <w:rPr>
          <w:sz w:val="24"/>
        </w:rPr>
        <w:t>konfigurasi</w:t>
      </w:r>
      <w:r>
        <w:rPr>
          <w:spacing w:val="-20"/>
          <w:sz w:val="24"/>
        </w:rPr>
        <w:t xml:space="preserve"> </w:t>
      </w:r>
      <w:r>
        <w:rPr>
          <w:sz w:val="24"/>
        </w:rPr>
        <w:t>routing</w:t>
      </w:r>
      <w:r>
        <w:rPr>
          <w:spacing w:val="-20"/>
          <w:sz w:val="24"/>
        </w:rPr>
        <w:t xml:space="preserve"> </w:t>
      </w:r>
      <w:r>
        <w:rPr>
          <w:sz w:val="24"/>
        </w:rPr>
        <w:t>RIP</w:t>
      </w:r>
      <w:r>
        <w:rPr>
          <w:spacing w:val="-22"/>
          <w:sz w:val="24"/>
        </w:rPr>
        <w:t xml:space="preserve"> </w:t>
      </w:r>
      <w:r>
        <w:rPr>
          <w:sz w:val="24"/>
        </w:rPr>
        <w:t>pada</w:t>
      </w:r>
      <w:r>
        <w:rPr>
          <w:spacing w:val="-22"/>
          <w:sz w:val="24"/>
        </w:rPr>
        <w:t xml:space="preserve"> </w:t>
      </w:r>
      <w:r>
        <w:rPr>
          <w:sz w:val="24"/>
        </w:rPr>
        <w:t>router</w:t>
      </w:r>
      <w:r>
        <w:rPr>
          <w:spacing w:val="-23"/>
          <w:sz w:val="24"/>
        </w:rPr>
        <w:t xml:space="preserve"> </w:t>
      </w:r>
      <w:r>
        <w:rPr>
          <w:sz w:val="24"/>
        </w:rPr>
        <w:t>eagle.</w:t>
      </w:r>
    </w:p>
    <w:p>
      <w:pPr>
        <w:pStyle w:val="3"/>
        <w:spacing w:before="8"/>
        <w:rPr>
          <w:sz w:val="26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2080895</wp:posOffset>
            </wp:positionH>
            <wp:positionV relativeFrom="paragraph">
              <wp:posOffset>219710</wp:posOffset>
            </wp:positionV>
            <wp:extent cx="3594735" cy="3588385"/>
            <wp:effectExtent l="0" t="0" r="0" b="0"/>
            <wp:wrapTopAndBottom/>
            <wp:docPr id="7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5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4798" cy="358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"/>
        <w:rPr>
          <w:sz w:val="28"/>
        </w:rPr>
      </w:pPr>
    </w:p>
    <w:p>
      <w:pPr>
        <w:pStyle w:val="7"/>
        <w:numPr>
          <w:ilvl w:val="0"/>
          <w:numId w:val="3"/>
        </w:numPr>
        <w:tabs>
          <w:tab w:val="left" w:pos="499"/>
        </w:tabs>
        <w:spacing w:before="0" w:after="0" w:line="252" w:lineRule="auto"/>
        <w:ind w:left="220" w:right="1649" w:firstLine="0"/>
        <w:jc w:val="left"/>
        <w:rPr>
          <w:i/>
          <w:sz w:val="24"/>
        </w:rPr>
      </w:pPr>
      <w:r>
        <w:rPr>
          <w:w w:val="95"/>
          <w:sz w:val="24"/>
        </w:rPr>
        <w:t>Lihat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konfigurasi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routing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EIGRP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telah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dibuat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dengan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perintah</w:t>
      </w:r>
      <w:r>
        <w:rPr>
          <w:spacing w:val="-38"/>
          <w:w w:val="95"/>
          <w:sz w:val="24"/>
        </w:rPr>
        <w:t xml:space="preserve"> </w:t>
      </w:r>
      <w:r>
        <w:rPr>
          <w:rFonts w:ascii="Trebuchet MS" w:hAnsi="Trebuchet MS"/>
          <w:b/>
          <w:i/>
          <w:w w:val="95"/>
          <w:sz w:val="24"/>
        </w:rPr>
        <w:t>“Show</w:t>
      </w:r>
      <w:r>
        <w:rPr>
          <w:rFonts w:ascii="Trebuchet MS" w:hAnsi="Trebuchet MS"/>
          <w:b/>
          <w:i/>
          <w:spacing w:val="-45"/>
          <w:w w:val="95"/>
          <w:sz w:val="24"/>
        </w:rPr>
        <w:t xml:space="preserve"> </w:t>
      </w:r>
      <w:r>
        <w:rPr>
          <w:rFonts w:ascii="Trebuchet MS" w:hAnsi="Trebuchet MS"/>
          <w:b/>
          <w:i/>
          <w:w w:val="95"/>
          <w:sz w:val="24"/>
        </w:rPr>
        <w:t xml:space="preserve">running- </w:t>
      </w:r>
      <w:r>
        <w:rPr>
          <w:rFonts w:ascii="Trebuchet MS" w:hAnsi="Trebuchet MS"/>
          <w:b/>
          <w:i/>
          <w:sz w:val="24"/>
        </w:rPr>
        <w:t>config”</w:t>
      </w:r>
      <w:r>
        <w:rPr>
          <w:rFonts w:ascii="Trebuchet MS" w:hAnsi="Trebuchet MS"/>
          <w:b/>
          <w:i/>
          <w:spacing w:val="-37"/>
          <w:sz w:val="24"/>
        </w:rPr>
        <w:t xml:space="preserve"> </w:t>
      </w:r>
      <w:r>
        <w:rPr>
          <w:sz w:val="24"/>
        </w:rPr>
        <w:t>pada</w:t>
      </w:r>
      <w:r>
        <w:rPr>
          <w:spacing w:val="-28"/>
          <w:sz w:val="24"/>
        </w:rPr>
        <w:t xml:space="preserve"> </w:t>
      </w:r>
      <w:r>
        <w:rPr>
          <w:sz w:val="24"/>
        </w:rPr>
        <w:t>mode</w:t>
      </w:r>
      <w:r>
        <w:rPr>
          <w:spacing w:val="-28"/>
          <w:sz w:val="24"/>
        </w:rPr>
        <w:t xml:space="preserve"> </w:t>
      </w:r>
      <w:r>
        <w:rPr>
          <w:sz w:val="24"/>
        </w:rPr>
        <w:t>user.</w:t>
      </w:r>
      <w:r>
        <w:rPr>
          <w:spacing w:val="-30"/>
          <w:sz w:val="24"/>
        </w:rPr>
        <w:t xml:space="preserve"> </w:t>
      </w:r>
      <w:r>
        <w:rPr>
          <w:sz w:val="24"/>
        </w:rPr>
        <w:t>Perhatikan</w:t>
      </w:r>
      <w:r>
        <w:rPr>
          <w:spacing w:val="-32"/>
          <w:sz w:val="24"/>
        </w:rPr>
        <w:t xml:space="preserve"> </w:t>
      </w:r>
      <w:r>
        <w:rPr>
          <w:sz w:val="24"/>
        </w:rPr>
        <w:t>konfigurasi</w:t>
      </w:r>
      <w:r>
        <w:rPr>
          <w:spacing w:val="-30"/>
          <w:sz w:val="24"/>
        </w:rPr>
        <w:t xml:space="preserve"> </w:t>
      </w:r>
      <w:r>
        <w:rPr>
          <w:sz w:val="24"/>
        </w:rPr>
        <w:t>pada</w:t>
      </w:r>
      <w:r>
        <w:rPr>
          <w:spacing w:val="-31"/>
          <w:sz w:val="24"/>
        </w:rPr>
        <w:t xml:space="preserve"> </w:t>
      </w:r>
      <w:r>
        <w:rPr>
          <w:sz w:val="24"/>
        </w:rPr>
        <w:t>bagian</w:t>
      </w:r>
      <w:r>
        <w:rPr>
          <w:spacing w:val="-29"/>
          <w:sz w:val="24"/>
        </w:rPr>
        <w:t xml:space="preserve"> </w:t>
      </w:r>
      <w:r>
        <w:rPr>
          <w:i/>
          <w:sz w:val="24"/>
        </w:rPr>
        <w:t>“router</w:t>
      </w:r>
      <w:r>
        <w:rPr>
          <w:i/>
          <w:spacing w:val="-31"/>
          <w:sz w:val="24"/>
        </w:rPr>
        <w:t xml:space="preserve"> </w:t>
      </w:r>
      <w:r>
        <w:rPr>
          <w:i/>
          <w:sz w:val="24"/>
        </w:rPr>
        <w:t>rip”</w:t>
      </w:r>
    </w:p>
    <w:p>
      <w:pPr>
        <w:pStyle w:val="3"/>
        <w:spacing w:before="7"/>
        <w:rPr>
          <w:i/>
          <w:sz w:val="25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211455</wp:posOffset>
            </wp:positionV>
            <wp:extent cx="5375910" cy="1778000"/>
            <wp:effectExtent l="0" t="0" r="0" b="0"/>
            <wp:wrapTopAndBottom/>
            <wp:docPr id="7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6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759" cy="1777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top="1340" w:right="840" w:bottom="280" w:left="1220" w:header="720" w:footer="720" w:gutter="0"/>
        </w:sectPr>
      </w:pPr>
    </w:p>
    <w:p>
      <w:pPr>
        <w:pStyle w:val="7"/>
        <w:numPr>
          <w:ilvl w:val="0"/>
          <w:numId w:val="3"/>
        </w:numPr>
        <w:tabs>
          <w:tab w:val="left" w:pos="466"/>
        </w:tabs>
        <w:spacing w:before="32" w:after="0" w:line="268" w:lineRule="auto"/>
        <w:ind w:left="220" w:right="1426" w:firstLine="0"/>
        <w:jc w:val="both"/>
        <w:rPr>
          <w:sz w:val="24"/>
        </w:rPr>
      </w:pPr>
      <w:r>
        <w:rPr>
          <w:sz w:val="24"/>
        </w:rPr>
        <w:t>Lihat</w:t>
      </w:r>
      <w:r>
        <w:rPr>
          <w:spacing w:val="-20"/>
          <w:sz w:val="24"/>
        </w:rPr>
        <w:t xml:space="preserve"> </w:t>
      </w:r>
      <w:r>
        <w:rPr>
          <w:sz w:val="24"/>
        </w:rPr>
        <w:t>proses</w:t>
      </w:r>
      <w:r>
        <w:rPr>
          <w:spacing w:val="-18"/>
          <w:sz w:val="24"/>
        </w:rPr>
        <w:t xml:space="preserve"> </w:t>
      </w:r>
      <w:r>
        <w:rPr>
          <w:sz w:val="24"/>
        </w:rPr>
        <w:t>transaksi</w:t>
      </w:r>
      <w:r>
        <w:rPr>
          <w:spacing w:val="-21"/>
          <w:sz w:val="24"/>
        </w:rPr>
        <w:t xml:space="preserve"> </w:t>
      </w:r>
      <w:r>
        <w:rPr>
          <w:sz w:val="24"/>
        </w:rPr>
        <w:t>routing</w:t>
      </w:r>
      <w:r>
        <w:rPr>
          <w:spacing w:val="-18"/>
          <w:sz w:val="24"/>
        </w:rPr>
        <w:t xml:space="preserve"> </w:t>
      </w:r>
      <w:r>
        <w:rPr>
          <w:sz w:val="24"/>
        </w:rPr>
        <w:t>EIGRP</w:t>
      </w:r>
      <w:r>
        <w:rPr>
          <w:spacing w:val="-20"/>
          <w:sz w:val="24"/>
        </w:rPr>
        <w:t xml:space="preserve"> </w:t>
      </w:r>
      <w:r>
        <w:rPr>
          <w:sz w:val="24"/>
        </w:rPr>
        <w:t>pada</w:t>
      </w:r>
      <w:r>
        <w:rPr>
          <w:spacing w:val="-19"/>
          <w:sz w:val="24"/>
        </w:rPr>
        <w:t xml:space="preserve"> </w:t>
      </w:r>
      <w:r>
        <w:rPr>
          <w:sz w:val="24"/>
        </w:rPr>
        <w:t>router</w:t>
      </w:r>
      <w:r>
        <w:rPr>
          <w:spacing w:val="-20"/>
          <w:sz w:val="24"/>
        </w:rPr>
        <w:t xml:space="preserve"> </w:t>
      </w:r>
      <w:r>
        <w:rPr>
          <w:sz w:val="24"/>
        </w:rPr>
        <w:t>eagle</w:t>
      </w:r>
      <w:r>
        <w:rPr>
          <w:spacing w:val="-20"/>
          <w:sz w:val="24"/>
        </w:rPr>
        <w:t xml:space="preserve"> </w:t>
      </w:r>
      <w:r>
        <w:rPr>
          <w:sz w:val="24"/>
        </w:rPr>
        <w:t>denganperintah</w:t>
      </w:r>
      <w:r>
        <w:rPr>
          <w:spacing w:val="-19"/>
          <w:sz w:val="24"/>
        </w:rPr>
        <w:t xml:space="preserve"> </w:t>
      </w:r>
      <w:r>
        <w:rPr>
          <w:sz w:val="24"/>
        </w:rPr>
        <w:t xml:space="preserve">"debug </w:t>
      </w:r>
      <w:r>
        <w:rPr>
          <w:w w:val="95"/>
          <w:sz w:val="24"/>
        </w:rPr>
        <w:t>EIGRP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transactions"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pada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mode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user.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Tunggu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beberapa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saat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untuk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melihat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 xml:space="preserve">informasi </w:t>
      </w:r>
      <w:r>
        <w:rPr>
          <w:sz w:val="24"/>
        </w:rPr>
        <w:t>transaksi</w:t>
      </w:r>
      <w:r>
        <w:rPr>
          <w:spacing w:val="-21"/>
          <w:sz w:val="24"/>
        </w:rPr>
        <w:t xml:space="preserve"> </w:t>
      </w:r>
      <w:r>
        <w:rPr>
          <w:sz w:val="24"/>
        </w:rPr>
        <w:t>routing</w:t>
      </w:r>
      <w:r>
        <w:rPr>
          <w:spacing w:val="-12"/>
          <w:sz w:val="24"/>
        </w:rPr>
        <w:t xml:space="preserve"> </w:t>
      </w:r>
      <w:r>
        <w:rPr>
          <w:sz w:val="24"/>
        </w:rPr>
        <w:t>EIGRP</w:t>
      </w:r>
      <w:r>
        <w:rPr>
          <w:spacing w:val="-18"/>
          <w:sz w:val="24"/>
        </w:rPr>
        <w:t xml:space="preserve"> </w:t>
      </w:r>
      <w:r>
        <w:rPr>
          <w:sz w:val="24"/>
        </w:rPr>
        <w:t>yang</w:t>
      </w:r>
      <w:r>
        <w:rPr>
          <w:spacing w:val="-16"/>
          <w:sz w:val="24"/>
        </w:rPr>
        <w:t xml:space="preserve"> </w:t>
      </w:r>
      <w:r>
        <w:rPr>
          <w:sz w:val="24"/>
        </w:rPr>
        <w:t>terjadi.</w:t>
      </w:r>
    </w:p>
    <w:p>
      <w:pPr>
        <w:pStyle w:val="3"/>
        <w:spacing w:before="3"/>
        <w:rPr>
          <w:sz w:val="18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1539875</wp:posOffset>
            </wp:positionH>
            <wp:positionV relativeFrom="paragraph">
              <wp:posOffset>158115</wp:posOffset>
            </wp:positionV>
            <wp:extent cx="4697095" cy="3409950"/>
            <wp:effectExtent l="0" t="0" r="0" b="0"/>
            <wp:wrapTopAndBottom/>
            <wp:docPr id="7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7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022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</w:pPr>
    </w:p>
    <w:p>
      <w:pPr>
        <w:pStyle w:val="3"/>
        <w:spacing w:before="11"/>
      </w:pPr>
    </w:p>
    <w:p>
      <w:pPr>
        <w:pStyle w:val="7"/>
        <w:numPr>
          <w:ilvl w:val="0"/>
          <w:numId w:val="3"/>
        </w:numPr>
        <w:tabs>
          <w:tab w:val="left" w:pos="514"/>
        </w:tabs>
        <w:spacing w:before="0" w:after="0" w:line="268" w:lineRule="auto"/>
        <w:ind w:left="220" w:right="599" w:firstLine="0"/>
        <w:jc w:val="both"/>
        <w:rPr>
          <w:sz w:val="24"/>
        </w:rPr>
      </w:pPr>
      <w:r>
        <w:rPr>
          <w:w w:val="95"/>
          <w:sz w:val="24"/>
        </w:rPr>
        <w:t xml:space="preserve">Lihat proses transaksi routing EIGRP pada router eagle dengan perintah </w:t>
      </w:r>
      <w:r>
        <w:rPr>
          <w:rFonts w:ascii="Trebuchet MS"/>
          <w:b/>
          <w:i/>
          <w:w w:val="95"/>
          <w:sz w:val="24"/>
        </w:rPr>
        <w:t xml:space="preserve">"debug ip eigrp </w:t>
      </w:r>
      <w:r>
        <w:rPr>
          <w:rFonts w:ascii="Trebuchet MS"/>
          <w:b/>
          <w:i/>
          <w:sz w:val="24"/>
        </w:rPr>
        <w:t>transasctions"</w:t>
      </w:r>
      <w:r>
        <w:rPr>
          <w:rFonts w:ascii="Trebuchet MS"/>
          <w:b/>
          <w:i/>
          <w:spacing w:val="-25"/>
          <w:sz w:val="24"/>
        </w:rPr>
        <w:t xml:space="preserve"> </w:t>
      </w:r>
      <w:r>
        <w:rPr>
          <w:sz w:val="24"/>
        </w:rPr>
        <w:t>pada</w:t>
      </w:r>
      <w:r>
        <w:rPr>
          <w:spacing w:val="-19"/>
          <w:sz w:val="24"/>
        </w:rPr>
        <w:t xml:space="preserve"> </w:t>
      </w:r>
      <w:r>
        <w:rPr>
          <w:sz w:val="24"/>
        </w:rPr>
        <w:t>mode</w:t>
      </w:r>
      <w:r>
        <w:rPr>
          <w:spacing w:val="-19"/>
          <w:sz w:val="24"/>
        </w:rPr>
        <w:t xml:space="preserve"> </w:t>
      </w:r>
      <w:r>
        <w:rPr>
          <w:sz w:val="24"/>
        </w:rPr>
        <w:t>user.</w:t>
      </w:r>
      <w:r>
        <w:rPr>
          <w:spacing w:val="-19"/>
          <w:sz w:val="24"/>
        </w:rPr>
        <w:t xml:space="preserve"> </w:t>
      </w:r>
      <w:r>
        <w:rPr>
          <w:sz w:val="24"/>
        </w:rPr>
        <w:t>Tunggu</w:t>
      </w:r>
      <w:r>
        <w:rPr>
          <w:spacing w:val="-21"/>
          <w:sz w:val="24"/>
        </w:rPr>
        <w:t xml:space="preserve"> </w:t>
      </w:r>
      <w:r>
        <w:rPr>
          <w:sz w:val="24"/>
        </w:rPr>
        <w:t>beberapa</w:t>
      </w:r>
      <w:r>
        <w:rPr>
          <w:spacing w:val="-19"/>
          <w:sz w:val="24"/>
        </w:rPr>
        <w:t xml:space="preserve"> </w:t>
      </w:r>
      <w:r>
        <w:rPr>
          <w:sz w:val="24"/>
        </w:rPr>
        <w:t>saat</w:t>
      </w:r>
      <w:r>
        <w:rPr>
          <w:spacing w:val="-19"/>
          <w:sz w:val="24"/>
        </w:rPr>
        <w:t xml:space="preserve"> </w:t>
      </w:r>
      <w:r>
        <w:rPr>
          <w:sz w:val="24"/>
        </w:rPr>
        <w:t>untuk</w:t>
      </w:r>
      <w:r>
        <w:rPr>
          <w:spacing w:val="-19"/>
          <w:sz w:val="24"/>
        </w:rPr>
        <w:t xml:space="preserve"> </w:t>
      </w:r>
      <w:r>
        <w:rPr>
          <w:sz w:val="24"/>
        </w:rPr>
        <w:t>melihat</w:t>
      </w:r>
      <w:r>
        <w:rPr>
          <w:spacing w:val="-19"/>
          <w:sz w:val="24"/>
        </w:rPr>
        <w:t xml:space="preserve"> </w:t>
      </w:r>
      <w:r>
        <w:rPr>
          <w:sz w:val="24"/>
        </w:rPr>
        <w:t>informasi</w:t>
      </w:r>
      <w:r>
        <w:rPr>
          <w:spacing w:val="-20"/>
          <w:sz w:val="24"/>
        </w:rPr>
        <w:t xml:space="preserve"> </w:t>
      </w:r>
      <w:r>
        <w:rPr>
          <w:sz w:val="24"/>
        </w:rPr>
        <w:t>transaksi routing EIGRP yang</w:t>
      </w:r>
      <w:r>
        <w:rPr>
          <w:spacing w:val="-45"/>
          <w:sz w:val="24"/>
        </w:rPr>
        <w:t xml:space="preserve"> </w:t>
      </w:r>
      <w:r>
        <w:rPr>
          <w:sz w:val="24"/>
        </w:rPr>
        <w:t>terjadi.</w:t>
      </w:r>
    </w:p>
    <w:p>
      <w:pPr>
        <w:pStyle w:val="3"/>
        <w:spacing w:before="1"/>
      </w:pPr>
    </w:p>
    <w:p>
      <w:pPr>
        <w:pStyle w:val="3"/>
        <w:spacing w:line="276" w:lineRule="auto"/>
        <w:ind w:left="220" w:right="598"/>
        <w:jc w:val="both"/>
      </w:pPr>
      <w:r>
        <w:t xml:space="preserve">Catatan : Hasil tampilan perintah "debug ipeigrp transactions" memperlihatkan informasi </w:t>
      </w:r>
      <w:r>
        <w:rPr>
          <w:w w:val="95"/>
        </w:rPr>
        <w:t>update</w:t>
      </w:r>
      <w:r>
        <w:rPr>
          <w:spacing w:val="-30"/>
          <w:w w:val="95"/>
        </w:rPr>
        <w:t xml:space="preserve"> </w:t>
      </w:r>
      <w:r>
        <w:rPr>
          <w:w w:val="95"/>
        </w:rPr>
        <w:t>routing</w:t>
      </w:r>
      <w:r>
        <w:rPr>
          <w:spacing w:val="-27"/>
          <w:w w:val="95"/>
        </w:rPr>
        <w:t xml:space="preserve"> </w:t>
      </w:r>
      <w:r>
        <w:rPr>
          <w:w w:val="95"/>
        </w:rPr>
        <w:t>EIGRP</w:t>
      </w:r>
      <w:r>
        <w:rPr>
          <w:spacing w:val="-30"/>
          <w:w w:val="95"/>
        </w:rPr>
        <w:t xml:space="preserve"> </w:t>
      </w:r>
      <w:r>
        <w:rPr>
          <w:w w:val="95"/>
        </w:rPr>
        <w:t>secara</w:t>
      </w:r>
      <w:r>
        <w:rPr>
          <w:spacing w:val="-30"/>
          <w:w w:val="95"/>
        </w:rPr>
        <w:t xml:space="preserve"> </w:t>
      </w:r>
      <w:r>
        <w:rPr>
          <w:w w:val="95"/>
        </w:rPr>
        <w:t>detail.</w:t>
      </w:r>
      <w:r>
        <w:rPr>
          <w:spacing w:val="-29"/>
          <w:w w:val="95"/>
        </w:rPr>
        <w:t xml:space="preserve"> </w:t>
      </w:r>
      <w:r>
        <w:rPr>
          <w:w w:val="95"/>
        </w:rPr>
        <w:t>Untuk</w:t>
      </w:r>
      <w:r>
        <w:rPr>
          <w:spacing w:val="-30"/>
          <w:w w:val="95"/>
        </w:rPr>
        <w:t xml:space="preserve"> </w:t>
      </w:r>
      <w:r>
        <w:rPr>
          <w:w w:val="95"/>
        </w:rPr>
        <w:t>melihat</w:t>
      </w:r>
      <w:r>
        <w:rPr>
          <w:spacing w:val="-30"/>
          <w:w w:val="95"/>
        </w:rPr>
        <w:t xml:space="preserve"> </w:t>
      </w:r>
      <w:r>
        <w:rPr>
          <w:w w:val="95"/>
        </w:rPr>
        <w:t>informasi</w:t>
      </w:r>
      <w:r>
        <w:rPr>
          <w:spacing w:val="-28"/>
          <w:w w:val="95"/>
        </w:rPr>
        <w:t xml:space="preserve"> </w:t>
      </w:r>
      <w:r>
        <w:rPr>
          <w:w w:val="95"/>
        </w:rPr>
        <w:t>update</w:t>
      </w:r>
      <w:r>
        <w:rPr>
          <w:spacing w:val="-28"/>
          <w:w w:val="95"/>
        </w:rPr>
        <w:t xml:space="preserve"> </w:t>
      </w:r>
      <w:r>
        <w:rPr>
          <w:w w:val="95"/>
        </w:rPr>
        <w:t>routing</w:t>
      </w:r>
      <w:r>
        <w:rPr>
          <w:spacing w:val="-29"/>
          <w:w w:val="95"/>
        </w:rPr>
        <w:t xml:space="preserve"> </w:t>
      </w:r>
      <w:r>
        <w:rPr>
          <w:w w:val="95"/>
        </w:rPr>
        <w:t>EIGRP</w:t>
      </w:r>
      <w:r>
        <w:rPr>
          <w:spacing w:val="-30"/>
          <w:w w:val="95"/>
        </w:rPr>
        <w:t xml:space="preserve"> </w:t>
      </w:r>
      <w:r>
        <w:rPr>
          <w:w w:val="95"/>
        </w:rPr>
        <w:t>secara</w:t>
      </w:r>
      <w:r>
        <w:rPr>
          <w:spacing w:val="-28"/>
          <w:w w:val="95"/>
        </w:rPr>
        <w:t xml:space="preserve"> </w:t>
      </w:r>
      <w:r>
        <w:rPr>
          <w:w w:val="95"/>
        </w:rPr>
        <w:t xml:space="preserve">lebih </w:t>
      </w:r>
      <w:r>
        <w:t>ringkas digunakan perintah "debug ip eigrp events .(dengan lebih dahulu menonaktifkan "debug</w:t>
      </w:r>
      <w:r>
        <w:rPr>
          <w:spacing w:val="-26"/>
        </w:rPr>
        <w:t xml:space="preserve"> </w:t>
      </w:r>
      <w:r>
        <w:t>ip</w:t>
      </w:r>
      <w:r>
        <w:rPr>
          <w:spacing w:val="-25"/>
        </w:rPr>
        <w:t xml:space="preserve"> </w:t>
      </w:r>
      <w:r>
        <w:t>eigrp</w:t>
      </w:r>
      <w:r>
        <w:rPr>
          <w:spacing w:val="-28"/>
        </w:rPr>
        <w:t xml:space="preserve"> </w:t>
      </w:r>
      <w:r>
        <w:t>transactions"</w:t>
      </w:r>
      <w:r>
        <w:rPr>
          <w:spacing w:val="-28"/>
        </w:rPr>
        <w:t xml:space="preserve"> </w:t>
      </w:r>
      <w:r>
        <w:t>dengan</w:t>
      </w:r>
      <w:r>
        <w:rPr>
          <w:spacing w:val="-28"/>
        </w:rPr>
        <w:t xml:space="preserve"> </w:t>
      </w:r>
      <w:r>
        <w:t>perintah</w:t>
      </w:r>
      <w:r>
        <w:rPr>
          <w:spacing w:val="-27"/>
        </w:rPr>
        <w:t xml:space="preserve"> </w:t>
      </w:r>
      <w:r>
        <w:t>"no</w:t>
      </w:r>
      <w:r>
        <w:rPr>
          <w:spacing w:val="-26"/>
        </w:rPr>
        <w:t xml:space="preserve"> </w:t>
      </w:r>
      <w:r>
        <w:t>debug</w:t>
      </w:r>
      <w:r>
        <w:rPr>
          <w:spacing w:val="-25"/>
        </w:rPr>
        <w:t xml:space="preserve"> </w:t>
      </w:r>
      <w:r>
        <w:rPr>
          <w:spacing w:val="3"/>
        </w:rPr>
        <w:t>ip</w:t>
      </w:r>
      <w:r>
        <w:rPr>
          <w:spacing w:val="-29"/>
        </w:rPr>
        <w:t xml:space="preserve"> </w:t>
      </w:r>
      <w:r>
        <w:t>eigrp</w:t>
      </w:r>
      <w:r>
        <w:rPr>
          <w:spacing w:val="-24"/>
        </w:rPr>
        <w:t xml:space="preserve"> </w:t>
      </w:r>
      <w:r>
        <w:t>transactions").</w:t>
      </w:r>
    </w:p>
    <w:p>
      <w:pPr>
        <w:pStyle w:val="3"/>
        <w:spacing w:before="5"/>
      </w:pPr>
    </w:p>
    <w:p>
      <w:pPr>
        <w:pStyle w:val="7"/>
        <w:numPr>
          <w:ilvl w:val="0"/>
          <w:numId w:val="3"/>
        </w:numPr>
        <w:tabs>
          <w:tab w:val="left" w:pos="504"/>
        </w:tabs>
        <w:spacing w:before="1" w:after="0" w:line="271" w:lineRule="auto"/>
        <w:ind w:left="220" w:right="608" w:firstLine="0"/>
        <w:jc w:val="both"/>
        <w:rPr>
          <w:sz w:val="24"/>
        </w:rPr>
      </w:pPr>
      <w:r>
        <w:rPr>
          <w:w w:val="95"/>
          <w:sz w:val="24"/>
        </w:rPr>
        <w:t>Lakukan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konfigurasi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routing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EIGRP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pada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router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puma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tiger.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Perhatikan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proses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 xml:space="preserve">update </w:t>
      </w:r>
      <w:r>
        <w:rPr>
          <w:sz w:val="24"/>
        </w:rPr>
        <w:t>routing EIGRP pada router eagle (secara detail) ketika konfigurasi router puma dan</w:t>
      </w:r>
      <w:r>
        <w:rPr>
          <w:spacing w:val="-34"/>
          <w:sz w:val="24"/>
        </w:rPr>
        <w:t xml:space="preserve"> </w:t>
      </w:r>
      <w:r>
        <w:rPr>
          <w:sz w:val="24"/>
        </w:rPr>
        <w:t>tiger dilakukan.</w:t>
      </w:r>
    </w:p>
    <w:p>
      <w:pPr>
        <w:spacing w:after="0" w:line="271" w:lineRule="auto"/>
        <w:jc w:val="both"/>
        <w:rPr>
          <w:sz w:val="24"/>
        </w:rPr>
        <w:sectPr>
          <w:pgSz w:w="12240" w:h="15840"/>
          <w:pgMar w:top="1380" w:right="840" w:bottom="280" w:left="1220" w:header="720" w:footer="720" w:gutter="0"/>
        </w:sectPr>
      </w:pPr>
    </w:p>
    <w:p>
      <w:pPr>
        <w:pStyle w:val="2"/>
      </w:pPr>
      <w:r>
        <w:t>Router Puma :</w:t>
      </w:r>
    </w:p>
    <w:p>
      <w:pPr>
        <w:pStyle w:val="3"/>
        <w:spacing w:before="3"/>
        <w:rPr>
          <w:rFonts w:ascii="Trebuchet MS"/>
          <w:b/>
          <w:sz w:val="26"/>
        </w:rPr>
      </w:pPr>
    </w:p>
    <w:p>
      <w:pPr>
        <w:pStyle w:val="7"/>
        <w:numPr>
          <w:ilvl w:val="1"/>
          <w:numId w:val="3"/>
        </w:numPr>
        <w:tabs>
          <w:tab w:val="left" w:pos="940"/>
          <w:tab w:val="left" w:pos="941"/>
        </w:tabs>
        <w:spacing w:before="0" w:after="0" w:line="240" w:lineRule="auto"/>
        <w:ind w:left="941" w:right="0" w:hanging="361"/>
        <w:jc w:val="left"/>
        <w:rPr>
          <w:rFonts w:ascii="Symbol"/>
          <w:sz w:val="24"/>
        </w:rPr>
      </w:pPr>
      <w:r>
        <w:rPr>
          <w:sz w:val="24"/>
        </w:rPr>
        <w:t>Konfigurasi</w:t>
      </w:r>
      <w:r>
        <w:rPr>
          <w:spacing w:val="-21"/>
          <w:sz w:val="24"/>
        </w:rPr>
        <w:t xml:space="preserve"> </w:t>
      </w:r>
      <w:r>
        <w:rPr>
          <w:sz w:val="24"/>
        </w:rPr>
        <w:t>routing</w:t>
      </w:r>
      <w:r>
        <w:rPr>
          <w:spacing w:val="-13"/>
          <w:sz w:val="24"/>
        </w:rPr>
        <w:t xml:space="preserve"> </w:t>
      </w:r>
      <w:r>
        <w:rPr>
          <w:sz w:val="24"/>
        </w:rPr>
        <w:t>EIGRP</w:t>
      </w:r>
      <w:r>
        <w:rPr>
          <w:spacing w:val="-18"/>
          <w:sz w:val="24"/>
        </w:rPr>
        <w:t xml:space="preserve"> </w:t>
      </w:r>
      <w:r>
        <w:rPr>
          <w:sz w:val="24"/>
        </w:rPr>
        <w:t>pada</w:t>
      </w:r>
      <w:r>
        <w:rPr>
          <w:spacing w:val="-19"/>
          <w:sz w:val="24"/>
        </w:rPr>
        <w:t xml:space="preserve"> </w:t>
      </w:r>
      <w:r>
        <w:rPr>
          <w:sz w:val="24"/>
        </w:rPr>
        <w:t>router</w:t>
      </w:r>
      <w:r>
        <w:rPr>
          <w:spacing w:val="-20"/>
          <w:sz w:val="24"/>
        </w:rPr>
        <w:t xml:space="preserve"> </w:t>
      </w:r>
      <w:r>
        <w:rPr>
          <w:sz w:val="24"/>
        </w:rPr>
        <w:t>puma</w:t>
      </w:r>
      <w:r>
        <w:rPr>
          <w:spacing w:val="-18"/>
          <w:sz w:val="24"/>
        </w:rPr>
        <w:t xml:space="preserve"> </w:t>
      </w:r>
      <w:r>
        <w:rPr>
          <w:sz w:val="24"/>
        </w:rPr>
        <w:t>:</w:t>
      </w:r>
    </w:p>
    <w:p>
      <w:pPr>
        <w:pStyle w:val="3"/>
        <w:spacing w:before="11"/>
        <w:rPr>
          <w:sz w:val="20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1644650</wp:posOffset>
            </wp:positionH>
            <wp:positionV relativeFrom="paragraph">
              <wp:posOffset>177800</wp:posOffset>
            </wp:positionV>
            <wp:extent cx="4491990" cy="1609725"/>
            <wp:effectExtent l="0" t="0" r="0" b="0"/>
            <wp:wrapTopAndBottom/>
            <wp:docPr id="7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8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959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0"/>
        <w:rPr>
          <w:sz w:val="41"/>
        </w:rPr>
      </w:pPr>
    </w:p>
    <w:p>
      <w:pPr>
        <w:pStyle w:val="7"/>
        <w:numPr>
          <w:ilvl w:val="1"/>
          <w:numId w:val="3"/>
        </w:numPr>
        <w:tabs>
          <w:tab w:val="left" w:pos="940"/>
          <w:tab w:val="left" w:pos="941"/>
        </w:tabs>
        <w:spacing w:before="1" w:after="0" w:line="240" w:lineRule="auto"/>
        <w:ind w:left="941" w:right="0" w:hanging="361"/>
        <w:jc w:val="left"/>
        <w:rPr>
          <w:rFonts w:ascii="Symbol"/>
          <w:sz w:val="24"/>
        </w:rPr>
      </w:pPr>
      <w:r>
        <w:rPr>
          <w:sz w:val="24"/>
        </w:rPr>
        <w:t>Melihat</w:t>
      </w:r>
      <w:r>
        <w:rPr>
          <w:spacing w:val="-19"/>
          <w:sz w:val="24"/>
        </w:rPr>
        <w:t xml:space="preserve"> </w:t>
      </w:r>
      <w:r>
        <w:rPr>
          <w:sz w:val="24"/>
        </w:rPr>
        <w:t>konfigurasi</w:t>
      </w:r>
      <w:r>
        <w:rPr>
          <w:spacing w:val="-17"/>
          <w:sz w:val="24"/>
        </w:rPr>
        <w:t xml:space="preserve"> </w:t>
      </w:r>
      <w:r>
        <w:rPr>
          <w:sz w:val="24"/>
        </w:rPr>
        <w:t>routing</w:t>
      </w:r>
      <w:r>
        <w:rPr>
          <w:spacing w:val="-17"/>
          <w:sz w:val="24"/>
        </w:rPr>
        <w:t xml:space="preserve"> </w:t>
      </w:r>
      <w:r>
        <w:rPr>
          <w:sz w:val="24"/>
        </w:rPr>
        <w:t>EIGRP</w:t>
      </w:r>
      <w:r>
        <w:rPr>
          <w:spacing w:val="-19"/>
          <w:sz w:val="24"/>
        </w:rPr>
        <w:t xml:space="preserve"> </w:t>
      </w:r>
      <w:r>
        <w:rPr>
          <w:sz w:val="24"/>
        </w:rPr>
        <w:t>yang</w:t>
      </w:r>
      <w:r>
        <w:rPr>
          <w:spacing w:val="-17"/>
          <w:sz w:val="24"/>
        </w:rPr>
        <w:t xml:space="preserve"> </w:t>
      </w:r>
      <w:r>
        <w:rPr>
          <w:sz w:val="24"/>
        </w:rPr>
        <w:t>telah</w:t>
      </w:r>
      <w:r>
        <w:rPr>
          <w:spacing w:val="-20"/>
          <w:sz w:val="24"/>
        </w:rPr>
        <w:t xml:space="preserve"> </w:t>
      </w:r>
      <w:r>
        <w:rPr>
          <w:sz w:val="24"/>
        </w:rPr>
        <w:t>dibuat.</w:t>
      </w:r>
    </w:p>
    <w:p>
      <w:pPr>
        <w:pStyle w:val="3"/>
        <w:spacing w:before="1"/>
        <w:rPr>
          <w:sz w:val="20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2254250</wp:posOffset>
            </wp:positionH>
            <wp:positionV relativeFrom="paragraph">
              <wp:posOffset>171450</wp:posOffset>
            </wp:positionV>
            <wp:extent cx="3272790" cy="2842260"/>
            <wp:effectExtent l="0" t="0" r="0" b="0"/>
            <wp:wrapTopAndBottom/>
            <wp:docPr id="7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39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3034" cy="284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0"/>
        <w:rPr>
          <w:sz w:val="43"/>
        </w:rPr>
      </w:pPr>
    </w:p>
    <w:p>
      <w:pPr>
        <w:pStyle w:val="7"/>
        <w:numPr>
          <w:ilvl w:val="1"/>
          <w:numId w:val="3"/>
        </w:numPr>
        <w:tabs>
          <w:tab w:val="left" w:pos="940"/>
          <w:tab w:val="left" w:pos="941"/>
        </w:tabs>
        <w:spacing w:before="1" w:after="0" w:line="240" w:lineRule="auto"/>
        <w:ind w:left="941" w:right="0" w:hanging="361"/>
        <w:jc w:val="left"/>
        <w:rPr>
          <w:rFonts w:ascii="Symbol"/>
          <w:sz w:val="23"/>
        </w:rPr>
      </w:pPr>
      <w:r>
        <w:rPr>
          <w:sz w:val="23"/>
        </w:rPr>
        <w:t>Melihat</w:t>
      </w:r>
      <w:r>
        <w:rPr>
          <w:spacing w:val="-18"/>
          <w:sz w:val="23"/>
        </w:rPr>
        <w:t xml:space="preserve"> </w:t>
      </w:r>
      <w:r>
        <w:rPr>
          <w:sz w:val="23"/>
        </w:rPr>
        <w:t>proses</w:t>
      </w:r>
      <w:r>
        <w:rPr>
          <w:spacing w:val="-17"/>
          <w:sz w:val="23"/>
        </w:rPr>
        <w:t xml:space="preserve"> </w:t>
      </w:r>
      <w:r>
        <w:rPr>
          <w:sz w:val="23"/>
        </w:rPr>
        <w:t>transaksi</w:t>
      </w:r>
      <w:r>
        <w:rPr>
          <w:spacing w:val="-18"/>
          <w:sz w:val="23"/>
        </w:rPr>
        <w:t xml:space="preserve"> </w:t>
      </w:r>
      <w:r>
        <w:rPr>
          <w:sz w:val="23"/>
        </w:rPr>
        <w:t>routing</w:t>
      </w:r>
      <w:r>
        <w:rPr>
          <w:spacing w:val="-16"/>
          <w:sz w:val="23"/>
        </w:rPr>
        <w:t xml:space="preserve"> </w:t>
      </w:r>
      <w:r>
        <w:rPr>
          <w:sz w:val="23"/>
        </w:rPr>
        <w:t>EIGRP</w:t>
      </w:r>
      <w:r>
        <w:rPr>
          <w:spacing w:val="-17"/>
          <w:sz w:val="23"/>
        </w:rPr>
        <w:t xml:space="preserve"> </w:t>
      </w:r>
      <w:r>
        <w:rPr>
          <w:sz w:val="23"/>
        </w:rPr>
        <w:t>pada</w:t>
      </w:r>
      <w:r>
        <w:rPr>
          <w:spacing w:val="-18"/>
          <w:sz w:val="23"/>
        </w:rPr>
        <w:t xml:space="preserve"> </w:t>
      </w:r>
      <w:r>
        <w:rPr>
          <w:sz w:val="23"/>
        </w:rPr>
        <w:t>router</w:t>
      </w:r>
      <w:r>
        <w:rPr>
          <w:spacing w:val="-21"/>
          <w:sz w:val="23"/>
        </w:rPr>
        <w:t xml:space="preserve"> </w:t>
      </w:r>
      <w:r>
        <w:rPr>
          <w:sz w:val="23"/>
        </w:rPr>
        <w:t>puma.</w:t>
      </w:r>
    </w:p>
    <w:p>
      <w:pPr>
        <w:pStyle w:val="3"/>
        <w:spacing w:before="2"/>
        <w:rPr>
          <w:sz w:val="20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2159000</wp:posOffset>
            </wp:positionH>
            <wp:positionV relativeFrom="paragraph">
              <wp:posOffset>172085</wp:posOffset>
            </wp:positionV>
            <wp:extent cx="3430270" cy="1931035"/>
            <wp:effectExtent l="0" t="0" r="0" b="0"/>
            <wp:wrapTopAndBottom/>
            <wp:docPr id="8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0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0313" cy="1930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320" w:right="840" w:bottom="280" w:left="1220" w:header="720" w:footer="720" w:gutter="0"/>
        </w:sectPr>
      </w:pPr>
    </w:p>
    <w:p>
      <w:pPr>
        <w:pStyle w:val="2"/>
      </w:pPr>
      <w:r>
        <w:rPr>
          <w:w w:val="95"/>
        </w:rPr>
        <w:t>Router Tiger :</w:t>
      </w:r>
    </w:p>
    <w:p>
      <w:pPr>
        <w:pStyle w:val="3"/>
        <w:spacing w:before="3"/>
        <w:rPr>
          <w:rFonts w:ascii="Trebuchet MS"/>
          <w:b/>
          <w:sz w:val="26"/>
        </w:rPr>
      </w:pPr>
    </w:p>
    <w:p>
      <w:pPr>
        <w:pStyle w:val="7"/>
        <w:numPr>
          <w:ilvl w:val="1"/>
          <w:numId w:val="3"/>
        </w:numPr>
        <w:tabs>
          <w:tab w:val="left" w:pos="940"/>
          <w:tab w:val="left" w:pos="941"/>
        </w:tabs>
        <w:spacing w:before="0" w:after="0" w:line="240" w:lineRule="auto"/>
        <w:ind w:left="941" w:right="0" w:hanging="361"/>
        <w:jc w:val="left"/>
        <w:rPr>
          <w:rFonts w:ascii="Symbol"/>
          <w:sz w:val="24"/>
        </w:rPr>
      </w:pPr>
      <w:r>
        <w:rPr>
          <w:sz w:val="24"/>
        </w:rPr>
        <w:t>Konfigurasi</w:t>
      </w:r>
      <w:r>
        <w:rPr>
          <w:spacing w:val="-21"/>
          <w:sz w:val="24"/>
        </w:rPr>
        <w:t xml:space="preserve"> </w:t>
      </w:r>
      <w:r>
        <w:rPr>
          <w:sz w:val="24"/>
        </w:rPr>
        <w:t>routing</w:t>
      </w:r>
      <w:r>
        <w:rPr>
          <w:spacing w:val="-13"/>
          <w:sz w:val="24"/>
        </w:rPr>
        <w:t xml:space="preserve"> </w:t>
      </w:r>
      <w:r>
        <w:rPr>
          <w:sz w:val="24"/>
        </w:rPr>
        <w:t>EIGRP</w:t>
      </w:r>
      <w:r>
        <w:rPr>
          <w:spacing w:val="-18"/>
          <w:sz w:val="24"/>
        </w:rPr>
        <w:t xml:space="preserve"> </w:t>
      </w:r>
      <w:r>
        <w:rPr>
          <w:sz w:val="24"/>
        </w:rPr>
        <w:t>pada</w:t>
      </w:r>
      <w:r>
        <w:rPr>
          <w:spacing w:val="-18"/>
          <w:sz w:val="24"/>
        </w:rPr>
        <w:t xml:space="preserve"> </w:t>
      </w:r>
      <w:r>
        <w:rPr>
          <w:sz w:val="24"/>
        </w:rPr>
        <w:t>router</w:t>
      </w:r>
      <w:r>
        <w:rPr>
          <w:spacing w:val="-19"/>
          <w:sz w:val="24"/>
        </w:rPr>
        <w:t xml:space="preserve"> </w:t>
      </w:r>
      <w:r>
        <w:rPr>
          <w:sz w:val="24"/>
        </w:rPr>
        <w:t>tiger.</w:t>
      </w:r>
    </w:p>
    <w:p>
      <w:pPr>
        <w:pStyle w:val="3"/>
        <w:spacing w:before="11"/>
        <w:rPr>
          <w:sz w:val="20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1920875</wp:posOffset>
            </wp:positionH>
            <wp:positionV relativeFrom="paragraph">
              <wp:posOffset>177800</wp:posOffset>
            </wp:positionV>
            <wp:extent cx="3947795" cy="1517015"/>
            <wp:effectExtent l="0" t="0" r="0" b="0"/>
            <wp:wrapTopAndBottom/>
            <wp:docPr id="8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1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632" cy="1517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7"/>
        <w:rPr>
          <w:sz w:val="41"/>
        </w:rPr>
      </w:pPr>
    </w:p>
    <w:p>
      <w:pPr>
        <w:pStyle w:val="7"/>
        <w:numPr>
          <w:ilvl w:val="1"/>
          <w:numId w:val="3"/>
        </w:numPr>
        <w:tabs>
          <w:tab w:val="left" w:pos="940"/>
          <w:tab w:val="left" w:pos="941"/>
        </w:tabs>
        <w:spacing w:before="1" w:after="0" w:line="240" w:lineRule="auto"/>
        <w:ind w:left="941" w:right="0" w:hanging="361"/>
        <w:jc w:val="left"/>
        <w:rPr>
          <w:rFonts w:ascii="Symbol"/>
          <w:sz w:val="24"/>
        </w:rPr>
      </w:pPr>
      <w:r>
        <w:rPr>
          <w:sz w:val="24"/>
        </w:rPr>
        <w:t>Melihat</w:t>
      </w:r>
      <w:r>
        <w:rPr>
          <w:spacing w:val="-19"/>
          <w:sz w:val="24"/>
        </w:rPr>
        <w:t xml:space="preserve"> </w:t>
      </w:r>
      <w:r>
        <w:rPr>
          <w:sz w:val="24"/>
        </w:rPr>
        <w:t>konfigurasi</w:t>
      </w:r>
      <w:r>
        <w:rPr>
          <w:spacing w:val="-17"/>
          <w:sz w:val="24"/>
        </w:rPr>
        <w:t xml:space="preserve"> </w:t>
      </w:r>
      <w:r>
        <w:rPr>
          <w:sz w:val="24"/>
        </w:rPr>
        <w:t>routing</w:t>
      </w:r>
      <w:r>
        <w:rPr>
          <w:spacing w:val="-17"/>
          <w:sz w:val="24"/>
        </w:rPr>
        <w:t xml:space="preserve"> </w:t>
      </w:r>
      <w:r>
        <w:rPr>
          <w:sz w:val="24"/>
        </w:rPr>
        <w:t>EIGRP</w:t>
      </w:r>
      <w:r>
        <w:rPr>
          <w:spacing w:val="-19"/>
          <w:sz w:val="24"/>
        </w:rPr>
        <w:t xml:space="preserve"> </w:t>
      </w:r>
      <w:r>
        <w:rPr>
          <w:sz w:val="24"/>
        </w:rPr>
        <w:t>yang</w:t>
      </w:r>
      <w:r>
        <w:rPr>
          <w:spacing w:val="-17"/>
          <w:sz w:val="24"/>
        </w:rPr>
        <w:t xml:space="preserve"> </w:t>
      </w:r>
      <w:r>
        <w:rPr>
          <w:sz w:val="24"/>
        </w:rPr>
        <w:t>telah</w:t>
      </w:r>
      <w:r>
        <w:rPr>
          <w:spacing w:val="-20"/>
          <w:sz w:val="24"/>
        </w:rPr>
        <w:t xml:space="preserve"> </w:t>
      </w:r>
      <w:r>
        <w:rPr>
          <w:sz w:val="24"/>
        </w:rPr>
        <w:t>dibuat.</w:t>
      </w:r>
    </w:p>
    <w:p>
      <w:pPr>
        <w:pStyle w:val="3"/>
        <w:spacing w:before="3"/>
        <w:rPr>
          <w:sz w:val="20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2111375</wp:posOffset>
            </wp:positionH>
            <wp:positionV relativeFrom="paragraph">
              <wp:posOffset>172720</wp:posOffset>
            </wp:positionV>
            <wp:extent cx="3552190" cy="2840355"/>
            <wp:effectExtent l="0" t="0" r="0" b="0"/>
            <wp:wrapTopAndBottom/>
            <wp:docPr id="8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2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194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3"/>
        <w:rPr>
          <w:sz w:val="40"/>
        </w:rPr>
      </w:pPr>
    </w:p>
    <w:p>
      <w:pPr>
        <w:pStyle w:val="7"/>
        <w:numPr>
          <w:ilvl w:val="1"/>
          <w:numId w:val="3"/>
        </w:numPr>
        <w:tabs>
          <w:tab w:val="left" w:pos="940"/>
          <w:tab w:val="left" w:pos="941"/>
        </w:tabs>
        <w:spacing w:before="0" w:after="0" w:line="240" w:lineRule="auto"/>
        <w:ind w:left="941" w:right="0" w:hanging="361"/>
        <w:jc w:val="left"/>
        <w:rPr>
          <w:rFonts w:ascii="Symbol"/>
          <w:sz w:val="24"/>
        </w:rPr>
      </w:pPr>
      <w:r>
        <w:rPr>
          <w:sz w:val="24"/>
        </w:rPr>
        <w:t>Melihat</w:t>
      </w:r>
      <w:r>
        <w:rPr>
          <w:spacing w:val="-20"/>
          <w:sz w:val="24"/>
        </w:rPr>
        <w:t xml:space="preserve"> </w:t>
      </w:r>
      <w:r>
        <w:rPr>
          <w:sz w:val="24"/>
        </w:rPr>
        <w:t>proses</w:t>
      </w:r>
      <w:r>
        <w:rPr>
          <w:spacing w:val="-18"/>
          <w:sz w:val="24"/>
        </w:rPr>
        <w:t xml:space="preserve"> </w:t>
      </w:r>
      <w:r>
        <w:rPr>
          <w:sz w:val="24"/>
        </w:rPr>
        <w:t>transaksi</w:t>
      </w:r>
      <w:r>
        <w:rPr>
          <w:spacing w:val="-23"/>
          <w:sz w:val="24"/>
        </w:rPr>
        <w:t xml:space="preserve"> </w:t>
      </w:r>
      <w:r>
        <w:rPr>
          <w:sz w:val="24"/>
        </w:rPr>
        <w:t>routing</w:t>
      </w:r>
      <w:r>
        <w:rPr>
          <w:spacing w:val="-18"/>
          <w:sz w:val="24"/>
        </w:rPr>
        <w:t xml:space="preserve"> </w:t>
      </w:r>
      <w:r>
        <w:rPr>
          <w:sz w:val="24"/>
        </w:rPr>
        <w:t>EIGRP</w:t>
      </w:r>
      <w:r>
        <w:rPr>
          <w:spacing w:val="-20"/>
          <w:sz w:val="24"/>
        </w:rPr>
        <w:t xml:space="preserve"> </w:t>
      </w:r>
      <w:r>
        <w:rPr>
          <w:sz w:val="24"/>
        </w:rPr>
        <w:t>pada</w:t>
      </w:r>
      <w:r>
        <w:rPr>
          <w:spacing w:val="-20"/>
          <w:sz w:val="24"/>
        </w:rPr>
        <w:t xml:space="preserve"> </w:t>
      </w:r>
      <w:r>
        <w:rPr>
          <w:sz w:val="24"/>
        </w:rPr>
        <w:t>router</w:t>
      </w:r>
      <w:r>
        <w:rPr>
          <w:spacing w:val="-22"/>
          <w:sz w:val="24"/>
        </w:rPr>
        <w:t xml:space="preserve"> </w:t>
      </w:r>
      <w:r>
        <w:rPr>
          <w:sz w:val="24"/>
        </w:rPr>
        <w:t>tiger.</w:t>
      </w:r>
    </w:p>
    <w:p>
      <w:pPr>
        <w:pStyle w:val="3"/>
        <w:rPr>
          <w:sz w:val="20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2178050</wp:posOffset>
            </wp:positionH>
            <wp:positionV relativeFrom="paragraph">
              <wp:posOffset>170815</wp:posOffset>
            </wp:positionV>
            <wp:extent cx="3391535" cy="1816100"/>
            <wp:effectExtent l="0" t="0" r="0" b="0"/>
            <wp:wrapTopAndBottom/>
            <wp:docPr id="8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3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339" cy="1816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320" w:right="840" w:bottom="280" w:left="1220" w:header="720" w:footer="720" w:gutter="0"/>
        </w:sectPr>
      </w:pPr>
    </w:p>
    <w:p>
      <w:pPr>
        <w:pStyle w:val="7"/>
        <w:numPr>
          <w:ilvl w:val="0"/>
          <w:numId w:val="3"/>
        </w:numPr>
        <w:tabs>
          <w:tab w:val="left" w:pos="456"/>
        </w:tabs>
        <w:spacing w:before="39" w:after="0" w:line="240" w:lineRule="auto"/>
        <w:ind w:left="220" w:right="0" w:firstLine="0"/>
        <w:jc w:val="left"/>
        <w:rPr>
          <w:sz w:val="24"/>
        </w:rPr>
      </w:pPr>
      <w:r>
        <w:rPr>
          <w:sz w:val="24"/>
        </w:rPr>
        <w:t>Dari</w:t>
      </w:r>
      <w:r>
        <w:rPr>
          <w:spacing w:val="-21"/>
          <w:sz w:val="24"/>
        </w:rPr>
        <w:t xml:space="preserve"> </w:t>
      </w:r>
      <w:r>
        <w:rPr>
          <w:sz w:val="24"/>
        </w:rPr>
        <w:t>PC</w:t>
      </w:r>
      <w:r>
        <w:rPr>
          <w:spacing w:val="-16"/>
          <w:sz w:val="24"/>
        </w:rPr>
        <w:t xml:space="preserve"> </w:t>
      </w:r>
      <w:r>
        <w:rPr>
          <w:sz w:val="24"/>
        </w:rPr>
        <w:t>Leo</w:t>
      </w:r>
      <w:r>
        <w:rPr>
          <w:spacing w:val="-15"/>
          <w:sz w:val="24"/>
        </w:rPr>
        <w:t xml:space="preserve"> </w:t>
      </w:r>
      <w:r>
        <w:rPr>
          <w:sz w:val="24"/>
        </w:rPr>
        <w:t>lakukan</w:t>
      </w:r>
      <w:r>
        <w:rPr>
          <w:spacing w:val="-18"/>
          <w:sz w:val="24"/>
        </w:rPr>
        <w:t xml:space="preserve"> </w:t>
      </w:r>
      <w:r>
        <w:rPr>
          <w:sz w:val="24"/>
        </w:rPr>
        <w:t>trace</w:t>
      </w:r>
      <w:r>
        <w:rPr>
          <w:spacing w:val="-14"/>
          <w:sz w:val="24"/>
        </w:rPr>
        <w:t xml:space="preserve"> </w:t>
      </w:r>
      <w:r>
        <w:rPr>
          <w:sz w:val="24"/>
        </w:rPr>
        <w:t>ke</w:t>
      </w:r>
      <w:r>
        <w:rPr>
          <w:spacing w:val="-18"/>
          <w:sz w:val="24"/>
        </w:rPr>
        <w:t xml:space="preserve"> </w:t>
      </w:r>
      <w:r>
        <w:rPr>
          <w:sz w:val="24"/>
        </w:rPr>
        <w:t>PC</w:t>
      </w:r>
      <w:r>
        <w:rPr>
          <w:spacing w:val="-16"/>
          <w:sz w:val="24"/>
        </w:rPr>
        <w:t xml:space="preserve"> </w:t>
      </w:r>
      <w:r>
        <w:rPr>
          <w:sz w:val="24"/>
        </w:rPr>
        <w:t>aries</w:t>
      </w:r>
    </w:p>
    <w:p>
      <w:pPr>
        <w:pStyle w:val="3"/>
        <w:spacing w:before="7"/>
        <w:rPr>
          <w:sz w:val="20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1692275</wp:posOffset>
            </wp:positionH>
            <wp:positionV relativeFrom="paragraph">
              <wp:posOffset>175260</wp:posOffset>
            </wp:positionV>
            <wp:extent cx="4408170" cy="3458845"/>
            <wp:effectExtent l="0" t="0" r="0" b="0"/>
            <wp:wrapTopAndBottom/>
            <wp:docPr id="8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4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100" cy="3458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</w:pPr>
    </w:p>
    <w:p>
      <w:pPr>
        <w:pStyle w:val="3"/>
        <w:spacing w:before="2"/>
        <w:rPr>
          <w:sz w:val="22"/>
        </w:rPr>
      </w:pPr>
    </w:p>
    <w:p>
      <w:pPr>
        <w:pStyle w:val="7"/>
        <w:numPr>
          <w:ilvl w:val="0"/>
          <w:numId w:val="3"/>
        </w:numPr>
        <w:tabs>
          <w:tab w:val="left" w:pos="466"/>
        </w:tabs>
        <w:spacing w:before="0" w:after="0" w:line="249" w:lineRule="auto"/>
        <w:ind w:left="220" w:right="1385" w:firstLine="0"/>
        <w:jc w:val="left"/>
        <w:rPr>
          <w:sz w:val="24"/>
        </w:rPr>
      </w:pPr>
      <w:r>
        <w:rPr>
          <w:w w:val="95"/>
          <w:sz w:val="24"/>
        </w:rPr>
        <w:t>Buat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hubungan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antara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router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eagle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dan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puma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terputus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dan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perhatikan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proses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 xml:space="preserve">update </w:t>
      </w:r>
      <w:r>
        <w:rPr>
          <w:sz w:val="24"/>
        </w:rPr>
        <w:t>routing RIP yang</w:t>
      </w:r>
      <w:r>
        <w:rPr>
          <w:spacing w:val="-43"/>
          <w:sz w:val="24"/>
        </w:rPr>
        <w:t xml:space="preserve"> </w:t>
      </w:r>
      <w:r>
        <w:rPr>
          <w:sz w:val="24"/>
        </w:rPr>
        <w:t>terjadi.</w:t>
      </w:r>
    </w:p>
    <w:p>
      <w:pPr>
        <w:pStyle w:val="3"/>
        <w:spacing w:before="5"/>
        <w:rPr>
          <w:sz w:val="21"/>
        </w:rPr>
      </w:pPr>
    </w:p>
    <w:p>
      <w:pPr>
        <w:pStyle w:val="3"/>
        <w:ind w:left="941"/>
      </w:pPr>
      <w:r>
        <w:t>Langkah pengoperasian:</w:t>
      </w:r>
    </w:p>
    <w:p>
      <w:pPr>
        <w:pStyle w:val="3"/>
        <w:spacing w:before="11"/>
        <w:rPr>
          <w:sz w:val="26"/>
        </w:rPr>
      </w:pPr>
    </w:p>
    <w:p>
      <w:pPr>
        <w:pStyle w:val="3"/>
        <w:ind w:left="941"/>
      </w:pPr>
      <w:r>
        <w:t>-Masuk ke router puma</w:t>
      </w:r>
    </w:p>
    <w:p>
      <w:pPr>
        <w:pStyle w:val="3"/>
        <w:spacing w:before="4"/>
        <w:rPr>
          <w:sz w:val="27"/>
        </w:rPr>
      </w:pPr>
    </w:p>
    <w:p>
      <w:pPr>
        <w:pStyle w:val="3"/>
        <w:ind w:left="941"/>
      </w:pPr>
      <w:r>
        <w:t>-Masuk mode interface s0</w:t>
      </w:r>
    </w:p>
    <w:p>
      <w:pPr>
        <w:pStyle w:val="3"/>
        <w:spacing w:before="10"/>
        <w:rPr>
          <w:sz w:val="26"/>
        </w:rPr>
      </w:pPr>
    </w:p>
    <w:p>
      <w:pPr>
        <w:pStyle w:val="3"/>
        <w:spacing w:before="1"/>
        <w:ind w:left="941"/>
      </w:pPr>
      <w:r>
        <w:t>-Ketik shutdown</w:t>
      </w:r>
    </w:p>
    <w:p>
      <w:pPr>
        <w:pStyle w:val="3"/>
        <w:spacing w:before="8"/>
        <w:rPr>
          <w:sz w:val="19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1863725</wp:posOffset>
            </wp:positionH>
            <wp:positionV relativeFrom="paragraph">
              <wp:posOffset>168910</wp:posOffset>
            </wp:positionV>
            <wp:extent cx="4046220" cy="2202815"/>
            <wp:effectExtent l="0" t="0" r="0" b="0"/>
            <wp:wrapTopAndBottom/>
            <wp:docPr id="9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5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479" cy="2203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320" w:right="840" w:bottom="280" w:left="1220" w:header="720" w:footer="720" w:gutter="0"/>
        </w:sectPr>
      </w:pPr>
    </w:p>
    <w:p>
      <w:pPr>
        <w:pStyle w:val="7"/>
        <w:numPr>
          <w:ilvl w:val="0"/>
          <w:numId w:val="3"/>
        </w:numPr>
        <w:tabs>
          <w:tab w:val="left" w:pos="457"/>
        </w:tabs>
        <w:spacing w:before="42" w:after="0" w:line="240" w:lineRule="auto"/>
        <w:ind w:left="456" w:right="0" w:hanging="355"/>
        <w:jc w:val="left"/>
        <w:rPr>
          <w:sz w:val="24"/>
        </w:rPr>
      </w:pPr>
      <w:r>
        <w:rPr>
          <w:sz w:val="24"/>
        </w:rPr>
        <w:t>Dari</w:t>
      </w:r>
      <w:r>
        <w:rPr>
          <w:spacing w:val="-16"/>
          <w:sz w:val="24"/>
        </w:rPr>
        <w:t xml:space="preserve"> </w:t>
      </w:r>
      <w:r>
        <w:rPr>
          <w:sz w:val="24"/>
        </w:rPr>
        <w:t>pc</w:t>
      </w:r>
      <w:r>
        <w:rPr>
          <w:spacing w:val="-15"/>
          <w:sz w:val="24"/>
        </w:rPr>
        <w:t xml:space="preserve"> </w:t>
      </w:r>
      <w:r>
        <w:rPr>
          <w:sz w:val="24"/>
        </w:rPr>
        <w:t>leo</w:t>
      </w:r>
      <w:r>
        <w:rPr>
          <w:spacing w:val="-15"/>
          <w:sz w:val="24"/>
        </w:rPr>
        <w:t xml:space="preserve"> </w:t>
      </w:r>
      <w:r>
        <w:rPr>
          <w:sz w:val="24"/>
        </w:rPr>
        <w:t>lakukan</w:t>
      </w:r>
      <w:r>
        <w:rPr>
          <w:spacing w:val="-18"/>
          <w:sz w:val="24"/>
        </w:rPr>
        <w:t xml:space="preserve"> </w:t>
      </w:r>
      <w:r>
        <w:rPr>
          <w:sz w:val="24"/>
        </w:rPr>
        <w:t>trace</w:t>
      </w:r>
      <w:r>
        <w:rPr>
          <w:spacing w:val="-18"/>
          <w:sz w:val="24"/>
        </w:rPr>
        <w:t xml:space="preserve"> </w:t>
      </w:r>
      <w:r>
        <w:rPr>
          <w:sz w:val="24"/>
        </w:rPr>
        <w:t>ke</w:t>
      </w:r>
      <w:r>
        <w:rPr>
          <w:spacing w:val="-18"/>
          <w:sz w:val="24"/>
        </w:rPr>
        <w:t xml:space="preserve"> </w:t>
      </w:r>
      <w:r>
        <w:rPr>
          <w:sz w:val="24"/>
        </w:rPr>
        <w:t>PC</w:t>
      </w:r>
      <w:r>
        <w:rPr>
          <w:spacing w:val="-16"/>
          <w:sz w:val="24"/>
        </w:rPr>
        <w:t xml:space="preserve"> </w:t>
      </w:r>
      <w:r>
        <w:rPr>
          <w:sz w:val="24"/>
        </w:rPr>
        <w:t>Aries.</w:t>
      </w:r>
    </w:p>
    <w:p>
      <w:pPr>
        <w:pStyle w:val="3"/>
        <w:spacing w:before="6"/>
        <w:rPr>
          <w:sz w:val="20"/>
        </w:rPr>
      </w:pPr>
      <w: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1692275</wp:posOffset>
            </wp:positionH>
            <wp:positionV relativeFrom="paragraph">
              <wp:posOffset>174625</wp:posOffset>
            </wp:positionV>
            <wp:extent cx="4351020" cy="1876425"/>
            <wp:effectExtent l="0" t="0" r="0" b="0"/>
            <wp:wrapTopAndBottom/>
            <wp:docPr id="9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6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260" cy="187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380" w:right="1680" w:bottom="280" w:left="144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092B84"/>
    <w:multiLevelType w:val="multilevel"/>
    <w:tmpl w:val="CF092B84"/>
    <w:lvl w:ilvl="0" w:tentative="0">
      <w:start w:val="3"/>
      <w:numFmt w:val="decimal"/>
      <w:lvlText w:val="%1."/>
      <w:lvlJc w:val="left"/>
      <w:pPr>
        <w:ind w:left="441" w:hanging="235"/>
        <w:jc w:val="left"/>
      </w:pPr>
      <w:rPr>
        <w:rFonts w:hint="default"/>
        <w:spacing w:val="-2"/>
        <w:w w:val="90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414" w:hanging="235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388" w:hanging="235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362" w:hanging="235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336" w:hanging="235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310" w:hanging="235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284" w:hanging="235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258" w:hanging="235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232" w:hanging="235"/>
      </w:pPr>
      <w:rPr>
        <w:rFonts w:hint="default"/>
        <w:lang w:val="en-US" w:eastAsia="en-US" w:bidi="en-US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/>
        <w:spacing w:val="-13"/>
        <w:w w:val="81"/>
        <w:lang w:val="en-US" w:eastAsia="en-US" w:bidi="en-US"/>
      </w:rPr>
    </w:lvl>
    <w:lvl w:ilvl="1" w:tentative="0">
      <w:start w:val="0"/>
      <w:numFmt w:val="bullet"/>
      <w:lvlText w:val="-"/>
      <w:lvlJc w:val="left"/>
      <w:pPr>
        <w:ind w:left="1301" w:hanging="360"/>
      </w:pPr>
      <w:rPr>
        <w:rFonts w:hint="default"/>
        <w:spacing w:val="-16"/>
        <w:w w:val="86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1300" w:hanging="36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410" w:hanging="36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630" w:hanging="36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en-US"/>
      </w:rPr>
    </w:lvl>
  </w:abstractNum>
  <w:abstractNum w:abstractNumId="2">
    <w:nsid w:val="59ADCABA"/>
    <w:multiLevelType w:val="multilevel"/>
    <w:tmpl w:val="59ADCABA"/>
    <w:lvl w:ilvl="0" w:tentative="0">
      <w:start w:val="3"/>
      <w:numFmt w:val="decimal"/>
      <w:lvlText w:val="%1."/>
      <w:lvlJc w:val="left"/>
      <w:pPr>
        <w:ind w:left="220" w:hanging="235"/>
        <w:jc w:val="right"/>
      </w:pPr>
      <w:rPr>
        <w:rFonts w:hint="default"/>
        <w:spacing w:val="-2"/>
        <w:w w:val="90"/>
        <w:lang w:val="en-US" w:eastAsia="en-US" w:bidi="en-US"/>
      </w:rPr>
    </w:lvl>
    <w:lvl w:ilvl="1" w:tentative="0">
      <w:start w:val="0"/>
      <w:numFmt w:val="bullet"/>
      <w:lvlText w:val=""/>
      <w:lvlJc w:val="left"/>
      <w:pPr>
        <w:ind w:left="941" w:hanging="361"/>
      </w:pPr>
      <w:rPr>
        <w:rFonts w:hint="default"/>
        <w:w w:val="100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1966" w:hanging="361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993" w:hanging="361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020" w:hanging="361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046" w:hanging="361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073" w:hanging="361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100" w:hanging="361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126" w:hanging="361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000000"/>
    <w:rsid w:val="1B4F3BF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qFormat/>
    <w:uiPriority w:val="1"/>
    <w:pPr>
      <w:spacing w:before="39"/>
      <w:ind w:left="220"/>
      <w:outlineLvl w:val="1"/>
    </w:pPr>
    <w:rPr>
      <w:rFonts w:ascii="Trebuchet MS" w:hAnsi="Trebuchet MS" w:eastAsia="Trebuchet MS" w:cs="Trebuchet MS"/>
      <w:b/>
      <w:bCs/>
      <w:sz w:val="24"/>
      <w:szCs w:val="24"/>
      <w:lang w:val="en-US" w:eastAsia="en-US" w:bidi="en-US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Arial" w:hAnsi="Arial" w:eastAsia="Arial" w:cs="Arial"/>
      <w:sz w:val="24"/>
      <w:szCs w:val="24"/>
      <w:lang w:val="en-US" w:eastAsia="en-US" w:bidi="en-US"/>
    </w:rPr>
  </w:style>
  <w:style w:type="table" w:customStyle="1" w:styleId="6">
    <w:name w:val="Table Normal1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941" w:hanging="361"/>
    </w:pPr>
    <w:rPr>
      <w:rFonts w:ascii="Arial" w:hAnsi="Arial" w:eastAsia="Arial" w:cs="Arial"/>
      <w:lang w:val="en-US" w:eastAsia="en-US" w:bidi="en-US"/>
    </w:rPr>
  </w:style>
  <w:style w:type="paragraph" w:customStyle="1" w:styleId="8">
    <w:name w:val="Table Paragraph"/>
    <w:basedOn w:val="1"/>
    <w:qFormat/>
    <w:uiPriority w:val="1"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Office_10.2.0.5838_F1E327BC-269C-435d-A152-05C5408002CA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2019-07-13T05:51:00Z</dcterms:created>
  <dc:creator>Bagas Ivan</dc:creator>
  <cp:lastModifiedBy>ASUS</cp:lastModifiedBy>
  <dcterms:modified xsi:type="dcterms:W3CDTF">2019-07-13T06:11:46Z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2019-07-13T00:00:00Z</vt:filetime>
  </property>
  <property fmtid="{D5CDD505-2E9C-101B-9397-08002B2CF9AE}" pid="5" name="KSOProductBuildVer">
    <vt:lpwstr>1033-10.2.0.5838</vt:lpwstr>
  </property>
</Properties>
</file>